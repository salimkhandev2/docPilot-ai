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8106F8">
      <w:bookmarkStart w:id="0" w:name="_GoBack"/>
      <w:r>
        <w:pict>
          <v:shape id="_x0000_s1026" o:spid="_x0000_s1026" o:spt="75" type="#_x0000_t75" style="position:absolute;left:0pt;height:791.3pt;width:612.45pt;mso-position-horizontal:left;mso-position-horizontal-relative:page;mso-position-vertical:top;mso-position-vertical-relative:page;z-index:-251657216;mso-width-relative:page;mso-height-relative:page;" filled="f" o:preferrelative="f" stroked="f" coordsize="21600,21600">
            <v:path/>
            <v:fill on="f" focussize="0,0"/>
            <v:stroke on="f"/>
            <v:imagedata r:id="rId6" o:title="resume1"/>
            <o:lock v:ext="edit" grouping="f" rotation="f" text="f" aspectratio="f"/>
          </v:shape>
        </w:pict>
      </w:r>
      <w:bookmarkEnd w:id="0"/>
    </w:p>
    <w:p w14:paraId="0D16F1FF">
      <w:pPr>
        <w:pStyle w:val="36"/>
        <w:jc w:val="center"/>
        <w:rPr>
          <w:b/>
          <w:color w:val="00008B"/>
          <w:sz w:val="32"/>
        </w:rPr>
        <w:sectPr>
          <w:pgSz w:w="12240" w:h="15840"/>
          <w:pgMar w:top="1440" w:right="1800" w:bottom="1440" w:left="1800" w:header="720" w:footer="720" w:gutter="0"/>
          <w:cols w:space="720" w:num="1"/>
          <w:docGrid w:linePitch="360" w:charSpace="0"/>
        </w:sectPr>
      </w:pPr>
      <w:r>
        <w:pict>
          <v:rect id="_x0000_s1028" o:spid="_x0000_s1028" o:spt="1" style="position:absolute;left:0pt;margin-left:218.9pt;margin-top:273.8pt;height:234.6pt;width:247.15pt;rotation:-393216f;z-index:251660288;mso-width-relative:page;mso-height-relative:page;" filled="f" stroked="f" coordsize="21600,21600">
            <v:path/>
            <v:fill on="f" focussize="0,0"/>
            <v:stroke on="f"/>
            <v:imagedata o:title=""/>
            <o:lock v:ext="edit" aspectratio="f"/>
            <v:textbox>
              <w:txbxContent>
                <w:p w14:paraId="6FBA1576">
                  <w:pPr>
                    <w:rPr>
                      <w:rFonts w:hint="default" w:ascii="Segoe UI Black" w:hAnsi="Segoe UI Black" w:cs="Segoe UI Black"/>
                      <w:b w:val="0"/>
                      <w:bCs w:val="0"/>
                      <w:sz w:val="28"/>
                      <w:szCs w:val="24"/>
                      <w:lang w:val="en-US"/>
                    </w:rPr>
                  </w:pPr>
                  <w:r>
                    <w:rPr>
                      <w:rFonts w:hint="default" w:ascii="Segoe UI Black" w:hAnsi="Segoe UI Black" w:cs="Segoe UI Black"/>
                      <w:b w:val="0"/>
                      <w:bCs w:val="0"/>
                      <w:sz w:val="28"/>
                      <w:szCs w:val="24"/>
                      <w:lang w:val="en-US"/>
                    </w:rPr>
                    <w:t>Name: Farman Ullah</w:t>
                  </w:r>
                  <w:r>
                    <w:rPr>
                      <w:rFonts w:hint="default" w:ascii="Segoe UI Black" w:hAnsi="Segoe UI Black" w:cs="Segoe UI Black"/>
                      <w:b w:val="0"/>
                      <w:bCs w:val="0"/>
                      <w:sz w:val="28"/>
                      <w:szCs w:val="24"/>
                      <w:lang w:val="en-US"/>
                    </w:rPr>
                    <w:br w:type="textWrapping"/>
                  </w:r>
                  <w:r>
                    <w:rPr>
                      <w:rFonts w:hint="default" w:ascii="Segoe UI Black" w:hAnsi="Segoe UI Black" w:cs="Segoe UI Black"/>
                      <w:b w:val="0"/>
                      <w:bCs w:val="0"/>
                      <w:sz w:val="28"/>
                      <w:szCs w:val="24"/>
                      <w:lang w:val="en-US"/>
                    </w:rPr>
                    <w:t>Class No: 221135</w:t>
                  </w:r>
                </w:p>
                <w:p w14:paraId="099A95C5">
                  <w:pPr>
                    <w:rPr>
                      <w:rFonts w:hint="default" w:ascii="Segoe UI Black" w:hAnsi="Segoe UI Black" w:cs="Segoe UI Black"/>
                      <w:b w:val="0"/>
                      <w:bCs w:val="0"/>
                      <w:sz w:val="28"/>
                      <w:szCs w:val="24"/>
                      <w:lang w:val="en-US"/>
                    </w:rPr>
                  </w:pPr>
                  <w:r>
                    <w:rPr>
                      <w:rFonts w:hint="default" w:ascii="Segoe UI Black" w:hAnsi="Segoe UI Black" w:cs="Segoe UI Black"/>
                      <w:b w:val="0"/>
                      <w:bCs w:val="0"/>
                      <w:sz w:val="28"/>
                      <w:szCs w:val="24"/>
                      <w:lang w:val="en-US"/>
                    </w:rPr>
                    <w:t>Department: Software Engineering</w:t>
                  </w:r>
                </w:p>
                <w:p w14:paraId="4FEEDBD0">
                  <w:pPr>
                    <w:rPr>
                      <w:rFonts w:hint="default"/>
                      <w:sz w:val="28"/>
                      <w:szCs w:val="24"/>
                      <w:lang w:val="en-US"/>
                    </w:rPr>
                  </w:pPr>
                  <w:r>
                    <w:rPr>
                      <w:rFonts w:hint="default" w:ascii="Segoe UI Black" w:hAnsi="Segoe UI Black" w:cs="Segoe UI Black"/>
                      <w:b w:val="0"/>
                      <w:bCs w:val="0"/>
                      <w:sz w:val="28"/>
                      <w:szCs w:val="24"/>
                      <w:lang w:val="en-US"/>
                    </w:rPr>
                    <w:t>Semester 7th</w:t>
                  </w:r>
                  <w:r>
                    <w:rPr>
                      <w:rFonts w:hint="default" w:ascii="Segoe UI Black" w:hAnsi="Segoe UI Black" w:cs="Segoe UI Black"/>
                      <w:b w:val="0"/>
                      <w:bCs w:val="0"/>
                      <w:sz w:val="28"/>
                      <w:szCs w:val="24"/>
                      <w:lang w:val="en-US"/>
                    </w:rPr>
                    <w:br w:type="textWrapping"/>
                  </w:r>
                  <w:r>
                    <w:rPr>
                      <w:rFonts w:hint="default" w:ascii="Segoe UI Black" w:hAnsi="Segoe UI Black" w:cs="Segoe UI Black"/>
                      <w:b w:val="0"/>
                      <w:bCs w:val="0"/>
                      <w:sz w:val="28"/>
                      <w:szCs w:val="24"/>
                      <w:lang w:val="en-US"/>
                    </w:rPr>
                    <w:t>Section: A</w:t>
                  </w:r>
                  <w:r>
                    <w:rPr>
                      <w:rFonts w:hint="default" w:ascii="Segoe UI Black" w:hAnsi="Segoe UI Black" w:cs="Segoe UI Black"/>
                      <w:b w:val="0"/>
                      <w:bCs w:val="0"/>
                      <w:sz w:val="28"/>
                      <w:szCs w:val="24"/>
                      <w:lang w:val="en-US"/>
                    </w:rPr>
                    <w:br w:type="textWrapping"/>
                  </w:r>
                  <w:r>
                    <w:rPr>
                      <w:rFonts w:hint="default" w:ascii="Segoe UI Black" w:hAnsi="Segoe UI Black" w:cs="Segoe UI Black"/>
                      <w:b w:val="0"/>
                      <w:bCs w:val="0"/>
                      <w:sz w:val="28"/>
                      <w:szCs w:val="24"/>
                      <w:lang w:val="en-US"/>
                    </w:rPr>
                    <w:t>Subject : Software Testing</w:t>
                  </w:r>
                  <w:r>
                    <w:rPr>
                      <w:rFonts w:hint="default" w:ascii="Segoe UI Black" w:hAnsi="Segoe UI Black" w:cs="Segoe UI Black"/>
                      <w:b w:val="0"/>
                      <w:bCs w:val="0"/>
                      <w:sz w:val="28"/>
                      <w:szCs w:val="24"/>
                      <w:lang w:val="en-US"/>
                    </w:rPr>
                    <w:br w:type="textWrapping"/>
                  </w:r>
                  <w:r>
                    <w:rPr>
                      <w:rFonts w:hint="default" w:ascii="Segoe UI Black" w:hAnsi="Segoe UI Black" w:cs="Segoe UI Black"/>
                      <w:b w:val="0"/>
                      <w:bCs w:val="0"/>
                      <w:sz w:val="28"/>
                      <w:szCs w:val="24"/>
                      <w:lang w:val="en-US"/>
                    </w:rPr>
                    <w:t xml:space="preserve">   Submitted To: Mansoor Nasir</w:t>
                  </w:r>
                  <w:r>
                    <w:rPr>
                      <w:rFonts w:hint="default"/>
                      <w:sz w:val="28"/>
                      <w:szCs w:val="24"/>
                      <w:lang w:val="en-US"/>
                    </w:rPr>
                    <w:br w:type="textWrapping"/>
                  </w:r>
                  <w:r>
                    <w:rPr>
                      <w:rFonts w:hint="default"/>
                      <w:sz w:val="28"/>
                      <w:szCs w:val="24"/>
                      <w:lang w:val="en-US"/>
                    </w:rPr>
                    <w:br w:type="textWrapping"/>
                  </w:r>
                </w:p>
                <w:p w14:paraId="62CDD40C">
                  <w:pPr>
                    <w:rPr>
                      <w:sz w:val="28"/>
                      <w:szCs w:val="24"/>
                    </w:rPr>
                  </w:pPr>
                </w:p>
                <w:p w14:paraId="0015286B">
                  <w:pPr>
                    <w:rPr>
                      <w:rFonts w:hint="default"/>
                      <w:lang w:eastAsia="zh-CN"/>
                    </w:rPr>
                  </w:pPr>
                </w:p>
                <w:p w14:paraId="17207054">
                  <w:pPr>
                    <w:rPr>
                      <w:rFonts w:hint="eastAsia"/>
                      <w:lang w:val="en-US" w:eastAsia="zh-CN"/>
                    </w:rPr>
                  </w:pPr>
                </w:p>
                <w:p w14:paraId="1CE6E633">
                  <w:pPr>
                    <w:rPr>
                      <w:rFonts w:hint="eastAsia"/>
                      <w:lang w:val="en-US" w:eastAsia="zh-CN"/>
                    </w:rPr>
                  </w:pPr>
                </w:p>
              </w:txbxContent>
            </v:textbox>
          </v:rect>
        </w:pict>
      </w:r>
    </w:p>
    <w:p w14:paraId="14AFD568">
      <w:pPr>
        <w:pStyle w:val="36"/>
        <w:jc w:val="center"/>
      </w:pPr>
      <w:r>
        <w:rPr>
          <w:b/>
          <w:color w:val="00008B"/>
          <w:sz w:val="32"/>
        </w:rPr>
        <w:t>Assignment 2 - Software Testing Techniques</w:t>
      </w:r>
    </w:p>
    <w:p w14:paraId="0E7C9585"/>
    <w:p w14:paraId="4D3A6002">
      <w:pPr>
        <w:pStyle w:val="2"/>
      </w:pPr>
      <w:r>
        <w:rPr>
          <w:b/>
          <w:color w:val="006400"/>
        </w:rPr>
        <w:t>1. Decision Table Testing</w:t>
      </w:r>
    </w:p>
    <w:p w14:paraId="7B942C31">
      <w:pPr>
        <w:pStyle w:val="4"/>
      </w:pPr>
      <w:r>
        <w:t>System: Online Course Discount Eligibility System</w:t>
      </w:r>
    </w:p>
    <w:p w14:paraId="672F68F0">
      <w:pPr>
        <w:pStyle w:val="4"/>
      </w:pPr>
      <w:r>
        <w:rPr>
          <w:color w:val="B22222"/>
        </w:rPr>
        <w:t>Conditions:</w:t>
      </w:r>
    </w:p>
    <w:p w14:paraId="2A0246DC">
      <w:pPr>
        <w:pStyle w:val="23"/>
      </w:pPr>
      <w:r>
        <w:rPr>
          <w:b/>
        </w:rPr>
        <w:t>C1: User Type</w:t>
      </w:r>
      <w:r>
        <w:t xml:space="preserve"> (Student, Educator, General Public)</w:t>
      </w:r>
    </w:p>
    <w:p w14:paraId="747CD7D9">
      <w:pPr>
        <w:pStyle w:val="23"/>
      </w:pPr>
      <w:r>
        <w:rPr>
          <w:b/>
        </w:rPr>
        <w:t>C2: Course Category</w:t>
      </w:r>
      <w:r>
        <w:t xml:space="preserve"> (Technical, Non-Technical)</w:t>
      </w:r>
    </w:p>
    <w:p w14:paraId="0440B7CD">
      <w:pPr>
        <w:pStyle w:val="23"/>
      </w:pPr>
      <w:r>
        <w:rPr>
          <w:b/>
        </w:rPr>
        <w:t>C3: Enrollment Time</w:t>
      </w:r>
      <w:r>
        <w:t xml:space="preserve"> (Early Bird, Regular, Last Minute)</w:t>
      </w:r>
    </w:p>
    <w:p w14:paraId="521432CE">
      <w:pPr>
        <w:pStyle w:val="23"/>
      </w:pPr>
      <w:r>
        <w:rPr>
          <w:b/>
        </w:rPr>
        <w:t>C4: Previous Purchases</w:t>
      </w:r>
      <w:r>
        <w:t xml:space="preserve"> (First-time Buyer, Returning Customer)</w:t>
      </w:r>
    </w:p>
    <w:p w14:paraId="5DA02C2D"/>
    <w:p w14:paraId="6F4F2BC2">
      <w:pPr>
        <w:pStyle w:val="4"/>
      </w:pPr>
      <w:r>
        <w:rPr>
          <w:color w:val="B22222"/>
        </w:rPr>
        <w:t>Actions/Outcomes:</w:t>
      </w:r>
    </w:p>
    <w:p w14:paraId="61107F16">
      <w:pPr>
        <w:pStyle w:val="23"/>
      </w:pPr>
      <w:r>
        <w:rPr>
          <w:b/>
        </w:rPr>
        <w:t>A1: Apply 50% discount</w:t>
      </w:r>
    </w:p>
    <w:p w14:paraId="455004E8">
      <w:pPr>
        <w:pStyle w:val="23"/>
      </w:pPr>
      <w:r>
        <w:rPr>
          <w:b/>
        </w:rPr>
        <w:t>A2: Apply 30% discount</w:t>
      </w:r>
    </w:p>
    <w:p w14:paraId="12B5CDE7">
      <w:pPr>
        <w:pStyle w:val="23"/>
      </w:pPr>
      <w:r>
        <w:rPr>
          <w:b/>
        </w:rPr>
        <w:t>A3: Apply 20% discount</w:t>
      </w:r>
    </w:p>
    <w:p w14:paraId="107C4F9A">
      <w:pPr>
        <w:pStyle w:val="23"/>
      </w:pPr>
      <w:r>
        <w:rPr>
          <w:b/>
        </w:rPr>
        <w:t>A4: Apply 10% discount</w:t>
      </w:r>
    </w:p>
    <w:p w14:paraId="6C81B516">
      <w:pPr>
        <w:pStyle w:val="23"/>
      </w:pPr>
      <w:r>
        <w:rPr>
          <w:b/>
        </w:rPr>
        <w:t>A5: No discount</w:t>
      </w:r>
    </w:p>
    <w:p w14:paraId="37576ED2"/>
    <w:p w14:paraId="4A16363F">
      <w:pPr>
        <w:pStyle w:val="4"/>
      </w:pPr>
      <w:r>
        <w:rPr>
          <w:color w:val="B22222"/>
        </w:rPr>
        <w:t>Decision Table: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6F6C7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shd w:val="clear" w:color="auto" w:fill="4F81BD"/>
          </w:tcPr>
          <w:p w14:paraId="3AD54BB1">
            <w:pPr>
              <w:spacing w:after="0" w:line="240" w:lineRule="auto"/>
            </w:pPr>
            <w:r>
              <w:rPr>
                <w:b/>
                <w:color w:val="FFFFFF"/>
              </w:rPr>
              <w:t>Rule No.</w:t>
            </w:r>
          </w:p>
        </w:tc>
        <w:tc>
          <w:tcPr>
            <w:tcW w:w="1440" w:type="dxa"/>
            <w:shd w:val="clear" w:color="auto" w:fill="4F81BD"/>
          </w:tcPr>
          <w:p w14:paraId="73ADC89F">
            <w:pPr>
              <w:spacing w:after="0" w:line="240" w:lineRule="auto"/>
            </w:pPr>
            <w:r>
              <w:rPr>
                <w:b/>
                <w:color w:val="FFFFFF"/>
              </w:rPr>
              <w:t>C1: User Type</w:t>
            </w:r>
          </w:p>
        </w:tc>
        <w:tc>
          <w:tcPr>
            <w:tcW w:w="1440" w:type="dxa"/>
            <w:shd w:val="clear" w:color="auto" w:fill="4F81BD"/>
          </w:tcPr>
          <w:p w14:paraId="70CE6F89">
            <w:pPr>
              <w:spacing w:after="0" w:line="240" w:lineRule="auto"/>
            </w:pPr>
            <w:r>
              <w:rPr>
                <w:b/>
                <w:color w:val="FFFFFF"/>
              </w:rPr>
              <w:t>C2: Course Type</w:t>
            </w:r>
          </w:p>
        </w:tc>
        <w:tc>
          <w:tcPr>
            <w:tcW w:w="1440" w:type="dxa"/>
            <w:shd w:val="clear" w:color="auto" w:fill="4F81BD"/>
          </w:tcPr>
          <w:p w14:paraId="5E9099CB">
            <w:pPr>
              <w:spacing w:after="0" w:line="240" w:lineRule="auto"/>
            </w:pPr>
            <w:r>
              <w:rPr>
                <w:b/>
                <w:color w:val="FFFFFF"/>
              </w:rPr>
              <w:t>C3: Enrollment Time</w:t>
            </w:r>
          </w:p>
        </w:tc>
        <w:tc>
          <w:tcPr>
            <w:tcW w:w="1440" w:type="dxa"/>
            <w:shd w:val="clear" w:color="auto" w:fill="4F81BD"/>
          </w:tcPr>
          <w:p w14:paraId="137D363C">
            <w:pPr>
              <w:spacing w:after="0" w:line="240" w:lineRule="auto"/>
            </w:pPr>
            <w:r>
              <w:rPr>
                <w:b/>
                <w:color w:val="FFFFFF"/>
              </w:rPr>
              <w:t>C4: Previous Purchase</w:t>
            </w:r>
          </w:p>
        </w:tc>
        <w:tc>
          <w:tcPr>
            <w:tcW w:w="1440" w:type="dxa"/>
            <w:shd w:val="clear" w:color="auto" w:fill="4F81BD"/>
          </w:tcPr>
          <w:p w14:paraId="7E580D3C">
            <w:pPr>
              <w:spacing w:after="0" w:line="240" w:lineRule="auto"/>
            </w:pPr>
            <w:r>
              <w:rPr>
                <w:b/>
                <w:color w:val="FFFFFF"/>
              </w:rPr>
              <w:t>Actions</w:t>
            </w:r>
          </w:p>
        </w:tc>
      </w:tr>
      <w:tr w14:paraId="71340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71A0BC8">
            <w:pPr>
              <w:spacing w:after="0" w:line="240" w:lineRule="auto"/>
            </w:pPr>
            <w:r>
              <w:t>1</w:t>
            </w:r>
          </w:p>
        </w:tc>
        <w:tc>
          <w:tcPr>
            <w:tcW w:w="1440" w:type="dxa"/>
          </w:tcPr>
          <w:p w14:paraId="5B31430F">
            <w:pPr>
              <w:spacing w:after="0" w:line="240" w:lineRule="auto"/>
            </w:pPr>
            <w:r>
              <w:t>Student</w:t>
            </w:r>
          </w:p>
        </w:tc>
        <w:tc>
          <w:tcPr>
            <w:tcW w:w="1440" w:type="dxa"/>
          </w:tcPr>
          <w:p w14:paraId="1E13DA94">
            <w:pPr>
              <w:spacing w:after="0" w:line="240" w:lineRule="auto"/>
            </w:pPr>
            <w:r>
              <w:t>Technical</w:t>
            </w:r>
          </w:p>
        </w:tc>
        <w:tc>
          <w:tcPr>
            <w:tcW w:w="1440" w:type="dxa"/>
          </w:tcPr>
          <w:p w14:paraId="3F15F587">
            <w:pPr>
              <w:spacing w:after="0" w:line="240" w:lineRule="auto"/>
            </w:pPr>
            <w:r>
              <w:t>Early Bird</w:t>
            </w:r>
          </w:p>
        </w:tc>
        <w:tc>
          <w:tcPr>
            <w:tcW w:w="1440" w:type="dxa"/>
          </w:tcPr>
          <w:p w14:paraId="215C4A54">
            <w:pPr>
              <w:spacing w:after="0" w:line="240" w:lineRule="auto"/>
            </w:pPr>
            <w:r>
              <w:t>First-time</w:t>
            </w:r>
          </w:p>
        </w:tc>
        <w:tc>
          <w:tcPr>
            <w:tcW w:w="1440" w:type="dxa"/>
          </w:tcPr>
          <w:p w14:paraId="0D1FB2A6">
            <w:pPr>
              <w:spacing w:after="0" w:line="240" w:lineRule="auto"/>
            </w:pPr>
            <w:r>
              <w:t>A1</w:t>
            </w:r>
          </w:p>
        </w:tc>
      </w:tr>
      <w:tr w14:paraId="705EC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FA05001">
            <w:pPr>
              <w:spacing w:after="0" w:line="240" w:lineRule="auto"/>
            </w:pPr>
            <w:r>
              <w:t>2</w:t>
            </w:r>
          </w:p>
        </w:tc>
        <w:tc>
          <w:tcPr>
            <w:tcW w:w="1440" w:type="dxa"/>
          </w:tcPr>
          <w:p w14:paraId="53E56072">
            <w:pPr>
              <w:spacing w:after="0" w:line="240" w:lineRule="auto"/>
            </w:pPr>
            <w:r>
              <w:t>Student</w:t>
            </w:r>
          </w:p>
        </w:tc>
        <w:tc>
          <w:tcPr>
            <w:tcW w:w="1440" w:type="dxa"/>
          </w:tcPr>
          <w:p w14:paraId="3C612815">
            <w:pPr>
              <w:spacing w:after="0" w:line="240" w:lineRule="auto"/>
            </w:pPr>
            <w:r>
              <w:t>Technical</w:t>
            </w:r>
          </w:p>
        </w:tc>
        <w:tc>
          <w:tcPr>
            <w:tcW w:w="1440" w:type="dxa"/>
          </w:tcPr>
          <w:p w14:paraId="097F9F40">
            <w:pPr>
              <w:spacing w:after="0" w:line="240" w:lineRule="auto"/>
            </w:pPr>
            <w:r>
              <w:t>Early Bird</w:t>
            </w:r>
          </w:p>
        </w:tc>
        <w:tc>
          <w:tcPr>
            <w:tcW w:w="1440" w:type="dxa"/>
          </w:tcPr>
          <w:p w14:paraId="17C78599">
            <w:pPr>
              <w:spacing w:after="0" w:line="240" w:lineRule="auto"/>
            </w:pPr>
            <w:r>
              <w:t>Returning</w:t>
            </w:r>
          </w:p>
        </w:tc>
        <w:tc>
          <w:tcPr>
            <w:tcW w:w="1440" w:type="dxa"/>
          </w:tcPr>
          <w:p w14:paraId="6CDCF539">
            <w:pPr>
              <w:spacing w:after="0" w:line="240" w:lineRule="auto"/>
            </w:pPr>
            <w:r>
              <w:t>A2</w:t>
            </w:r>
          </w:p>
        </w:tc>
      </w:tr>
      <w:tr w14:paraId="201EC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7A2AE96">
            <w:pPr>
              <w:spacing w:after="0" w:line="240" w:lineRule="auto"/>
            </w:pPr>
            <w:r>
              <w:t>3</w:t>
            </w:r>
          </w:p>
        </w:tc>
        <w:tc>
          <w:tcPr>
            <w:tcW w:w="1440" w:type="dxa"/>
          </w:tcPr>
          <w:p w14:paraId="377F9074">
            <w:pPr>
              <w:spacing w:after="0" w:line="240" w:lineRule="auto"/>
            </w:pPr>
            <w:r>
              <w:t>Student</w:t>
            </w:r>
          </w:p>
        </w:tc>
        <w:tc>
          <w:tcPr>
            <w:tcW w:w="1440" w:type="dxa"/>
          </w:tcPr>
          <w:p w14:paraId="5702CFBA">
            <w:pPr>
              <w:spacing w:after="0" w:line="240" w:lineRule="auto"/>
            </w:pPr>
            <w:r>
              <w:t>Technical</w:t>
            </w:r>
          </w:p>
        </w:tc>
        <w:tc>
          <w:tcPr>
            <w:tcW w:w="1440" w:type="dxa"/>
          </w:tcPr>
          <w:p w14:paraId="3DA8DABD">
            <w:pPr>
              <w:spacing w:after="0" w:line="240" w:lineRule="auto"/>
            </w:pPr>
            <w:r>
              <w:t>Regular</w:t>
            </w:r>
          </w:p>
        </w:tc>
        <w:tc>
          <w:tcPr>
            <w:tcW w:w="1440" w:type="dxa"/>
          </w:tcPr>
          <w:p w14:paraId="4FEE0222">
            <w:pPr>
              <w:spacing w:after="0" w:line="240" w:lineRule="auto"/>
            </w:pPr>
            <w:r>
              <w:t>First-time</w:t>
            </w:r>
          </w:p>
        </w:tc>
        <w:tc>
          <w:tcPr>
            <w:tcW w:w="1440" w:type="dxa"/>
          </w:tcPr>
          <w:p w14:paraId="15237423">
            <w:pPr>
              <w:spacing w:after="0" w:line="240" w:lineRule="auto"/>
            </w:pPr>
            <w:r>
              <w:t>A2</w:t>
            </w:r>
          </w:p>
        </w:tc>
      </w:tr>
      <w:tr w14:paraId="39C98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8CDFD30">
            <w:pPr>
              <w:spacing w:after="0" w:line="240" w:lineRule="auto"/>
            </w:pPr>
            <w:r>
              <w:t>4</w:t>
            </w:r>
          </w:p>
        </w:tc>
        <w:tc>
          <w:tcPr>
            <w:tcW w:w="1440" w:type="dxa"/>
          </w:tcPr>
          <w:p w14:paraId="41095F02">
            <w:pPr>
              <w:spacing w:after="0" w:line="240" w:lineRule="auto"/>
            </w:pPr>
            <w:r>
              <w:t>Student</w:t>
            </w:r>
          </w:p>
        </w:tc>
        <w:tc>
          <w:tcPr>
            <w:tcW w:w="1440" w:type="dxa"/>
          </w:tcPr>
          <w:p w14:paraId="666114B7">
            <w:pPr>
              <w:spacing w:after="0" w:line="240" w:lineRule="auto"/>
            </w:pPr>
            <w:r>
              <w:t>Technical</w:t>
            </w:r>
          </w:p>
        </w:tc>
        <w:tc>
          <w:tcPr>
            <w:tcW w:w="1440" w:type="dxa"/>
          </w:tcPr>
          <w:p w14:paraId="64D2C9AB">
            <w:pPr>
              <w:spacing w:after="0" w:line="240" w:lineRule="auto"/>
            </w:pPr>
            <w:r>
              <w:t>Regular</w:t>
            </w:r>
          </w:p>
        </w:tc>
        <w:tc>
          <w:tcPr>
            <w:tcW w:w="1440" w:type="dxa"/>
          </w:tcPr>
          <w:p w14:paraId="1D015E75">
            <w:pPr>
              <w:spacing w:after="0" w:line="240" w:lineRule="auto"/>
            </w:pPr>
            <w:r>
              <w:t>Returning</w:t>
            </w:r>
          </w:p>
        </w:tc>
        <w:tc>
          <w:tcPr>
            <w:tcW w:w="1440" w:type="dxa"/>
          </w:tcPr>
          <w:p w14:paraId="6F59A33C">
            <w:pPr>
              <w:spacing w:after="0" w:line="240" w:lineRule="auto"/>
            </w:pPr>
            <w:r>
              <w:t>A3</w:t>
            </w:r>
          </w:p>
        </w:tc>
      </w:tr>
      <w:tr w14:paraId="1F1E1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8F1C915">
            <w:pPr>
              <w:spacing w:after="0" w:line="240" w:lineRule="auto"/>
            </w:pPr>
            <w:r>
              <w:t>5</w:t>
            </w:r>
          </w:p>
        </w:tc>
        <w:tc>
          <w:tcPr>
            <w:tcW w:w="1440" w:type="dxa"/>
          </w:tcPr>
          <w:p w14:paraId="691DCAE9">
            <w:pPr>
              <w:spacing w:after="0" w:line="240" w:lineRule="auto"/>
            </w:pPr>
            <w:r>
              <w:t>Student</w:t>
            </w:r>
          </w:p>
        </w:tc>
        <w:tc>
          <w:tcPr>
            <w:tcW w:w="1440" w:type="dxa"/>
          </w:tcPr>
          <w:p w14:paraId="23304855">
            <w:pPr>
              <w:spacing w:after="0" w:line="240" w:lineRule="auto"/>
            </w:pPr>
            <w:r>
              <w:t>Technical</w:t>
            </w:r>
          </w:p>
        </w:tc>
        <w:tc>
          <w:tcPr>
            <w:tcW w:w="1440" w:type="dxa"/>
          </w:tcPr>
          <w:p w14:paraId="57B91567">
            <w:pPr>
              <w:spacing w:after="0" w:line="240" w:lineRule="auto"/>
            </w:pPr>
            <w:r>
              <w:t>Last Minute</w:t>
            </w:r>
          </w:p>
        </w:tc>
        <w:tc>
          <w:tcPr>
            <w:tcW w:w="1440" w:type="dxa"/>
          </w:tcPr>
          <w:p w14:paraId="6AE16FB5">
            <w:pPr>
              <w:spacing w:after="0" w:line="240" w:lineRule="auto"/>
            </w:pPr>
            <w:r>
              <w:t>First-time</w:t>
            </w:r>
          </w:p>
        </w:tc>
        <w:tc>
          <w:tcPr>
            <w:tcW w:w="1440" w:type="dxa"/>
          </w:tcPr>
          <w:p w14:paraId="49271A0A">
            <w:pPr>
              <w:spacing w:after="0" w:line="240" w:lineRule="auto"/>
            </w:pPr>
            <w:r>
              <w:t>A4</w:t>
            </w:r>
          </w:p>
        </w:tc>
      </w:tr>
      <w:tr w14:paraId="78E33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ECFAEF8">
            <w:pPr>
              <w:spacing w:after="0" w:line="240" w:lineRule="auto"/>
            </w:pPr>
            <w:r>
              <w:t>6</w:t>
            </w:r>
          </w:p>
        </w:tc>
        <w:tc>
          <w:tcPr>
            <w:tcW w:w="1440" w:type="dxa"/>
          </w:tcPr>
          <w:p w14:paraId="1B6483D8">
            <w:pPr>
              <w:spacing w:after="0" w:line="240" w:lineRule="auto"/>
            </w:pPr>
            <w:r>
              <w:t>Student</w:t>
            </w:r>
          </w:p>
        </w:tc>
        <w:tc>
          <w:tcPr>
            <w:tcW w:w="1440" w:type="dxa"/>
          </w:tcPr>
          <w:p w14:paraId="70A8E6ED">
            <w:pPr>
              <w:spacing w:after="0" w:line="240" w:lineRule="auto"/>
            </w:pPr>
            <w:r>
              <w:t>Technical</w:t>
            </w:r>
          </w:p>
        </w:tc>
        <w:tc>
          <w:tcPr>
            <w:tcW w:w="1440" w:type="dxa"/>
          </w:tcPr>
          <w:p w14:paraId="19265848">
            <w:pPr>
              <w:spacing w:after="0" w:line="240" w:lineRule="auto"/>
            </w:pPr>
            <w:r>
              <w:t>Last Minute</w:t>
            </w:r>
          </w:p>
        </w:tc>
        <w:tc>
          <w:tcPr>
            <w:tcW w:w="1440" w:type="dxa"/>
          </w:tcPr>
          <w:p w14:paraId="0141E27B">
            <w:pPr>
              <w:spacing w:after="0" w:line="240" w:lineRule="auto"/>
            </w:pPr>
            <w:r>
              <w:t>Returning</w:t>
            </w:r>
          </w:p>
        </w:tc>
        <w:tc>
          <w:tcPr>
            <w:tcW w:w="1440" w:type="dxa"/>
          </w:tcPr>
          <w:p w14:paraId="78C5F6CD">
            <w:pPr>
              <w:spacing w:after="0" w:line="240" w:lineRule="auto"/>
            </w:pPr>
            <w:r>
              <w:t>A4</w:t>
            </w:r>
          </w:p>
        </w:tc>
      </w:tr>
      <w:tr w14:paraId="39E74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F77F542">
            <w:pPr>
              <w:spacing w:after="0" w:line="240" w:lineRule="auto"/>
            </w:pPr>
            <w:r>
              <w:t>7</w:t>
            </w:r>
          </w:p>
        </w:tc>
        <w:tc>
          <w:tcPr>
            <w:tcW w:w="1440" w:type="dxa"/>
          </w:tcPr>
          <w:p w14:paraId="75EC84D3">
            <w:pPr>
              <w:spacing w:after="0" w:line="240" w:lineRule="auto"/>
            </w:pPr>
            <w:r>
              <w:t>Student</w:t>
            </w:r>
          </w:p>
        </w:tc>
        <w:tc>
          <w:tcPr>
            <w:tcW w:w="1440" w:type="dxa"/>
          </w:tcPr>
          <w:p w14:paraId="1EE75D77">
            <w:pPr>
              <w:spacing w:after="0" w:line="240" w:lineRule="auto"/>
            </w:pPr>
            <w:r>
              <w:t>Non-Technical</w:t>
            </w:r>
          </w:p>
        </w:tc>
        <w:tc>
          <w:tcPr>
            <w:tcW w:w="1440" w:type="dxa"/>
          </w:tcPr>
          <w:p w14:paraId="20B71EDF">
            <w:pPr>
              <w:spacing w:after="0" w:line="240" w:lineRule="auto"/>
            </w:pPr>
            <w:r>
              <w:t>Early Bird</w:t>
            </w:r>
          </w:p>
        </w:tc>
        <w:tc>
          <w:tcPr>
            <w:tcW w:w="1440" w:type="dxa"/>
          </w:tcPr>
          <w:p w14:paraId="055D0438">
            <w:pPr>
              <w:spacing w:after="0" w:line="240" w:lineRule="auto"/>
            </w:pPr>
            <w:r>
              <w:t>First-time</w:t>
            </w:r>
          </w:p>
        </w:tc>
        <w:tc>
          <w:tcPr>
            <w:tcW w:w="1440" w:type="dxa"/>
          </w:tcPr>
          <w:p w14:paraId="302A7D00">
            <w:pPr>
              <w:spacing w:after="0" w:line="240" w:lineRule="auto"/>
            </w:pPr>
            <w:r>
              <w:t>A2</w:t>
            </w:r>
          </w:p>
        </w:tc>
      </w:tr>
      <w:tr w14:paraId="48A03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A662B7F">
            <w:pPr>
              <w:spacing w:after="0" w:line="240" w:lineRule="auto"/>
            </w:pPr>
            <w:r>
              <w:t>8</w:t>
            </w:r>
          </w:p>
        </w:tc>
        <w:tc>
          <w:tcPr>
            <w:tcW w:w="1440" w:type="dxa"/>
          </w:tcPr>
          <w:p w14:paraId="24C94BC7">
            <w:pPr>
              <w:spacing w:after="0" w:line="240" w:lineRule="auto"/>
            </w:pPr>
            <w:r>
              <w:t>Student</w:t>
            </w:r>
          </w:p>
        </w:tc>
        <w:tc>
          <w:tcPr>
            <w:tcW w:w="1440" w:type="dxa"/>
          </w:tcPr>
          <w:p w14:paraId="00AC83AC">
            <w:pPr>
              <w:spacing w:after="0" w:line="240" w:lineRule="auto"/>
            </w:pPr>
            <w:r>
              <w:t>Non-Technical</w:t>
            </w:r>
          </w:p>
        </w:tc>
        <w:tc>
          <w:tcPr>
            <w:tcW w:w="1440" w:type="dxa"/>
          </w:tcPr>
          <w:p w14:paraId="73939874">
            <w:pPr>
              <w:spacing w:after="0" w:line="240" w:lineRule="auto"/>
            </w:pPr>
            <w:r>
              <w:t>Early Bird</w:t>
            </w:r>
          </w:p>
        </w:tc>
        <w:tc>
          <w:tcPr>
            <w:tcW w:w="1440" w:type="dxa"/>
          </w:tcPr>
          <w:p w14:paraId="012DB332">
            <w:pPr>
              <w:spacing w:after="0" w:line="240" w:lineRule="auto"/>
            </w:pPr>
            <w:r>
              <w:t>Returning</w:t>
            </w:r>
          </w:p>
        </w:tc>
        <w:tc>
          <w:tcPr>
            <w:tcW w:w="1440" w:type="dxa"/>
          </w:tcPr>
          <w:p w14:paraId="38963160">
            <w:pPr>
              <w:spacing w:after="0" w:line="240" w:lineRule="auto"/>
            </w:pPr>
            <w:r>
              <w:t>A3</w:t>
            </w:r>
          </w:p>
        </w:tc>
      </w:tr>
      <w:tr w14:paraId="14188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96CF325">
            <w:pPr>
              <w:spacing w:after="0" w:line="240" w:lineRule="auto"/>
            </w:pPr>
            <w:r>
              <w:t>9</w:t>
            </w:r>
          </w:p>
        </w:tc>
        <w:tc>
          <w:tcPr>
            <w:tcW w:w="1440" w:type="dxa"/>
          </w:tcPr>
          <w:p w14:paraId="3C5E6156">
            <w:pPr>
              <w:spacing w:after="0" w:line="240" w:lineRule="auto"/>
            </w:pPr>
            <w:r>
              <w:t>Student</w:t>
            </w:r>
          </w:p>
        </w:tc>
        <w:tc>
          <w:tcPr>
            <w:tcW w:w="1440" w:type="dxa"/>
          </w:tcPr>
          <w:p w14:paraId="66163905">
            <w:pPr>
              <w:spacing w:after="0" w:line="240" w:lineRule="auto"/>
            </w:pPr>
            <w:r>
              <w:t>Non-Technical</w:t>
            </w:r>
          </w:p>
        </w:tc>
        <w:tc>
          <w:tcPr>
            <w:tcW w:w="1440" w:type="dxa"/>
          </w:tcPr>
          <w:p w14:paraId="2D5B5408">
            <w:pPr>
              <w:spacing w:after="0" w:line="240" w:lineRule="auto"/>
            </w:pPr>
            <w:r>
              <w:t>Regular</w:t>
            </w:r>
          </w:p>
        </w:tc>
        <w:tc>
          <w:tcPr>
            <w:tcW w:w="1440" w:type="dxa"/>
          </w:tcPr>
          <w:p w14:paraId="639EF42F">
            <w:pPr>
              <w:spacing w:after="0" w:line="240" w:lineRule="auto"/>
            </w:pPr>
            <w:r>
              <w:t>First-time</w:t>
            </w:r>
          </w:p>
        </w:tc>
        <w:tc>
          <w:tcPr>
            <w:tcW w:w="1440" w:type="dxa"/>
          </w:tcPr>
          <w:p w14:paraId="439B5FE5">
            <w:pPr>
              <w:spacing w:after="0" w:line="240" w:lineRule="auto"/>
            </w:pPr>
            <w:r>
              <w:t>A3</w:t>
            </w:r>
          </w:p>
        </w:tc>
      </w:tr>
      <w:tr w14:paraId="61004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42CAB04">
            <w:pPr>
              <w:spacing w:after="0" w:line="240" w:lineRule="auto"/>
            </w:pPr>
            <w:r>
              <w:t>10</w:t>
            </w:r>
          </w:p>
        </w:tc>
        <w:tc>
          <w:tcPr>
            <w:tcW w:w="1440" w:type="dxa"/>
          </w:tcPr>
          <w:p w14:paraId="160FA4DE">
            <w:pPr>
              <w:spacing w:after="0" w:line="240" w:lineRule="auto"/>
            </w:pPr>
            <w:r>
              <w:t>Student</w:t>
            </w:r>
          </w:p>
        </w:tc>
        <w:tc>
          <w:tcPr>
            <w:tcW w:w="1440" w:type="dxa"/>
          </w:tcPr>
          <w:p w14:paraId="708C639C">
            <w:pPr>
              <w:spacing w:after="0" w:line="240" w:lineRule="auto"/>
            </w:pPr>
            <w:r>
              <w:t>Non-Technical</w:t>
            </w:r>
          </w:p>
        </w:tc>
        <w:tc>
          <w:tcPr>
            <w:tcW w:w="1440" w:type="dxa"/>
          </w:tcPr>
          <w:p w14:paraId="5C6D8B48">
            <w:pPr>
              <w:spacing w:after="0" w:line="240" w:lineRule="auto"/>
            </w:pPr>
            <w:r>
              <w:t>Regular</w:t>
            </w:r>
          </w:p>
        </w:tc>
        <w:tc>
          <w:tcPr>
            <w:tcW w:w="1440" w:type="dxa"/>
          </w:tcPr>
          <w:p w14:paraId="7C4F2427">
            <w:pPr>
              <w:spacing w:after="0" w:line="240" w:lineRule="auto"/>
            </w:pPr>
            <w:r>
              <w:t>Returning</w:t>
            </w:r>
          </w:p>
        </w:tc>
        <w:tc>
          <w:tcPr>
            <w:tcW w:w="1440" w:type="dxa"/>
          </w:tcPr>
          <w:p w14:paraId="4B0D3CDF">
            <w:pPr>
              <w:spacing w:after="0" w:line="240" w:lineRule="auto"/>
            </w:pPr>
            <w:r>
              <w:t>A4</w:t>
            </w:r>
          </w:p>
        </w:tc>
      </w:tr>
      <w:tr w14:paraId="69456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5EEC2F5">
            <w:pPr>
              <w:spacing w:after="0" w:line="240" w:lineRule="auto"/>
            </w:pPr>
            <w:r>
              <w:t>11</w:t>
            </w:r>
          </w:p>
        </w:tc>
        <w:tc>
          <w:tcPr>
            <w:tcW w:w="1440" w:type="dxa"/>
          </w:tcPr>
          <w:p w14:paraId="08A3FFBE">
            <w:pPr>
              <w:spacing w:after="0" w:line="240" w:lineRule="auto"/>
            </w:pPr>
            <w:r>
              <w:t>Student</w:t>
            </w:r>
          </w:p>
        </w:tc>
        <w:tc>
          <w:tcPr>
            <w:tcW w:w="1440" w:type="dxa"/>
          </w:tcPr>
          <w:p w14:paraId="67E85D0E">
            <w:pPr>
              <w:spacing w:after="0" w:line="240" w:lineRule="auto"/>
            </w:pPr>
            <w:r>
              <w:t>Non-Technical</w:t>
            </w:r>
          </w:p>
        </w:tc>
        <w:tc>
          <w:tcPr>
            <w:tcW w:w="1440" w:type="dxa"/>
          </w:tcPr>
          <w:p w14:paraId="69E58392">
            <w:pPr>
              <w:spacing w:after="0" w:line="240" w:lineRule="auto"/>
            </w:pPr>
            <w:r>
              <w:t>Last Minute</w:t>
            </w:r>
          </w:p>
        </w:tc>
        <w:tc>
          <w:tcPr>
            <w:tcW w:w="1440" w:type="dxa"/>
          </w:tcPr>
          <w:p w14:paraId="56BF55F9">
            <w:pPr>
              <w:spacing w:after="0" w:line="240" w:lineRule="auto"/>
            </w:pPr>
            <w:r>
              <w:t>First-time</w:t>
            </w:r>
          </w:p>
        </w:tc>
        <w:tc>
          <w:tcPr>
            <w:tcW w:w="1440" w:type="dxa"/>
          </w:tcPr>
          <w:p w14:paraId="30A31FC4">
            <w:pPr>
              <w:spacing w:after="0" w:line="240" w:lineRule="auto"/>
            </w:pPr>
            <w:r>
              <w:t>A4</w:t>
            </w:r>
          </w:p>
        </w:tc>
      </w:tr>
      <w:tr w14:paraId="0A2AD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D8D17B0">
            <w:pPr>
              <w:spacing w:after="0" w:line="240" w:lineRule="auto"/>
            </w:pPr>
            <w:r>
              <w:t>12</w:t>
            </w:r>
          </w:p>
        </w:tc>
        <w:tc>
          <w:tcPr>
            <w:tcW w:w="1440" w:type="dxa"/>
          </w:tcPr>
          <w:p w14:paraId="318229EE">
            <w:pPr>
              <w:spacing w:after="0" w:line="240" w:lineRule="auto"/>
            </w:pPr>
            <w:r>
              <w:t>Student</w:t>
            </w:r>
          </w:p>
        </w:tc>
        <w:tc>
          <w:tcPr>
            <w:tcW w:w="1440" w:type="dxa"/>
          </w:tcPr>
          <w:p w14:paraId="13602FCF">
            <w:pPr>
              <w:spacing w:after="0" w:line="240" w:lineRule="auto"/>
            </w:pPr>
            <w:r>
              <w:t>Non-Technical</w:t>
            </w:r>
          </w:p>
        </w:tc>
        <w:tc>
          <w:tcPr>
            <w:tcW w:w="1440" w:type="dxa"/>
          </w:tcPr>
          <w:p w14:paraId="61EA12FB">
            <w:pPr>
              <w:spacing w:after="0" w:line="240" w:lineRule="auto"/>
            </w:pPr>
            <w:r>
              <w:t>Last Minute</w:t>
            </w:r>
          </w:p>
        </w:tc>
        <w:tc>
          <w:tcPr>
            <w:tcW w:w="1440" w:type="dxa"/>
          </w:tcPr>
          <w:p w14:paraId="0AFB400A">
            <w:pPr>
              <w:spacing w:after="0" w:line="240" w:lineRule="auto"/>
            </w:pPr>
            <w:r>
              <w:t>Returning</w:t>
            </w:r>
          </w:p>
        </w:tc>
        <w:tc>
          <w:tcPr>
            <w:tcW w:w="1440" w:type="dxa"/>
          </w:tcPr>
          <w:p w14:paraId="7E69DC59">
            <w:pPr>
              <w:spacing w:after="0" w:line="240" w:lineRule="auto"/>
            </w:pPr>
            <w:r>
              <w:t>A5</w:t>
            </w:r>
          </w:p>
        </w:tc>
      </w:tr>
      <w:tr w14:paraId="3B14D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948F7BC">
            <w:pPr>
              <w:spacing w:after="0" w:line="240" w:lineRule="auto"/>
            </w:pPr>
            <w:r>
              <w:t>13</w:t>
            </w:r>
          </w:p>
        </w:tc>
        <w:tc>
          <w:tcPr>
            <w:tcW w:w="1440" w:type="dxa"/>
          </w:tcPr>
          <w:p w14:paraId="08E70D3E">
            <w:pPr>
              <w:spacing w:after="0" w:line="240" w:lineRule="auto"/>
            </w:pPr>
            <w:r>
              <w:t>Educator</w:t>
            </w:r>
          </w:p>
        </w:tc>
        <w:tc>
          <w:tcPr>
            <w:tcW w:w="1440" w:type="dxa"/>
          </w:tcPr>
          <w:p w14:paraId="52D114CD">
            <w:pPr>
              <w:spacing w:after="0" w:line="240" w:lineRule="auto"/>
            </w:pPr>
            <w:r>
              <w:t>Technical</w:t>
            </w:r>
          </w:p>
        </w:tc>
        <w:tc>
          <w:tcPr>
            <w:tcW w:w="1440" w:type="dxa"/>
          </w:tcPr>
          <w:p w14:paraId="33B1254C">
            <w:pPr>
              <w:spacing w:after="0" w:line="240" w:lineRule="auto"/>
            </w:pPr>
            <w:r>
              <w:t>Early Bird</w:t>
            </w:r>
          </w:p>
        </w:tc>
        <w:tc>
          <w:tcPr>
            <w:tcW w:w="1440" w:type="dxa"/>
          </w:tcPr>
          <w:p w14:paraId="47F0D582">
            <w:pPr>
              <w:spacing w:after="0" w:line="240" w:lineRule="auto"/>
            </w:pPr>
            <w:r>
              <w:t>First-time</w:t>
            </w:r>
          </w:p>
        </w:tc>
        <w:tc>
          <w:tcPr>
            <w:tcW w:w="1440" w:type="dxa"/>
          </w:tcPr>
          <w:p w14:paraId="62C935F4">
            <w:pPr>
              <w:spacing w:after="0" w:line="240" w:lineRule="auto"/>
            </w:pPr>
            <w:r>
              <w:t>A1</w:t>
            </w:r>
          </w:p>
        </w:tc>
      </w:tr>
      <w:tr w14:paraId="109B4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9A60AFA">
            <w:pPr>
              <w:spacing w:after="0" w:line="240" w:lineRule="auto"/>
            </w:pPr>
            <w:r>
              <w:t>14</w:t>
            </w:r>
          </w:p>
        </w:tc>
        <w:tc>
          <w:tcPr>
            <w:tcW w:w="1440" w:type="dxa"/>
          </w:tcPr>
          <w:p w14:paraId="702D7D0B">
            <w:pPr>
              <w:spacing w:after="0" w:line="240" w:lineRule="auto"/>
            </w:pPr>
            <w:r>
              <w:t>Educator</w:t>
            </w:r>
          </w:p>
        </w:tc>
        <w:tc>
          <w:tcPr>
            <w:tcW w:w="1440" w:type="dxa"/>
          </w:tcPr>
          <w:p w14:paraId="62A0AD6E">
            <w:pPr>
              <w:spacing w:after="0" w:line="240" w:lineRule="auto"/>
            </w:pPr>
            <w:r>
              <w:t>Technical</w:t>
            </w:r>
          </w:p>
        </w:tc>
        <w:tc>
          <w:tcPr>
            <w:tcW w:w="1440" w:type="dxa"/>
          </w:tcPr>
          <w:p w14:paraId="69FE5EDA">
            <w:pPr>
              <w:spacing w:after="0" w:line="240" w:lineRule="auto"/>
            </w:pPr>
            <w:r>
              <w:t>Early Bird</w:t>
            </w:r>
          </w:p>
        </w:tc>
        <w:tc>
          <w:tcPr>
            <w:tcW w:w="1440" w:type="dxa"/>
          </w:tcPr>
          <w:p w14:paraId="781C642F">
            <w:pPr>
              <w:spacing w:after="0" w:line="240" w:lineRule="auto"/>
            </w:pPr>
            <w:r>
              <w:t>Returning</w:t>
            </w:r>
          </w:p>
        </w:tc>
        <w:tc>
          <w:tcPr>
            <w:tcW w:w="1440" w:type="dxa"/>
          </w:tcPr>
          <w:p w14:paraId="40A12954">
            <w:pPr>
              <w:spacing w:after="0" w:line="240" w:lineRule="auto"/>
            </w:pPr>
            <w:r>
              <w:t>A1</w:t>
            </w:r>
          </w:p>
        </w:tc>
      </w:tr>
      <w:tr w14:paraId="41737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FE33C2D">
            <w:pPr>
              <w:spacing w:after="0" w:line="240" w:lineRule="auto"/>
            </w:pPr>
            <w:r>
              <w:t>15</w:t>
            </w:r>
          </w:p>
        </w:tc>
        <w:tc>
          <w:tcPr>
            <w:tcW w:w="1440" w:type="dxa"/>
          </w:tcPr>
          <w:p w14:paraId="31D662E9">
            <w:pPr>
              <w:spacing w:after="0" w:line="240" w:lineRule="auto"/>
            </w:pPr>
            <w:r>
              <w:t>Educator</w:t>
            </w:r>
          </w:p>
        </w:tc>
        <w:tc>
          <w:tcPr>
            <w:tcW w:w="1440" w:type="dxa"/>
          </w:tcPr>
          <w:p w14:paraId="0371C4E0">
            <w:pPr>
              <w:spacing w:after="0" w:line="240" w:lineRule="auto"/>
            </w:pPr>
            <w:r>
              <w:t>Technical</w:t>
            </w:r>
          </w:p>
        </w:tc>
        <w:tc>
          <w:tcPr>
            <w:tcW w:w="1440" w:type="dxa"/>
          </w:tcPr>
          <w:p w14:paraId="6294E06D">
            <w:pPr>
              <w:spacing w:after="0" w:line="240" w:lineRule="auto"/>
            </w:pPr>
            <w:r>
              <w:t>Regular</w:t>
            </w:r>
          </w:p>
        </w:tc>
        <w:tc>
          <w:tcPr>
            <w:tcW w:w="1440" w:type="dxa"/>
          </w:tcPr>
          <w:p w14:paraId="74296556">
            <w:pPr>
              <w:spacing w:after="0" w:line="240" w:lineRule="auto"/>
            </w:pPr>
            <w:r>
              <w:t>First-time</w:t>
            </w:r>
          </w:p>
        </w:tc>
        <w:tc>
          <w:tcPr>
            <w:tcW w:w="1440" w:type="dxa"/>
          </w:tcPr>
          <w:p w14:paraId="26323946">
            <w:pPr>
              <w:spacing w:after="0" w:line="240" w:lineRule="auto"/>
            </w:pPr>
            <w:r>
              <w:t>A2</w:t>
            </w:r>
          </w:p>
        </w:tc>
      </w:tr>
      <w:tr w14:paraId="51DAF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FC780CF">
            <w:pPr>
              <w:spacing w:after="0" w:line="240" w:lineRule="auto"/>
            </w:pPr>
            <w:r>
              <w:t>16</w:t>
            </w:r>
          </w:p>
        </w:tc>
        <w:tc>
          <w:tcPr>
            <w:tcW w:w="1440" w:type="dxa"/>
          </w:tcPr>
          <w:p w14:paraId="67B14F98">
            <w:pPr>
              <w:spacing w:after="0" w:line="240" w:lineRule="auto"/>
            </w:pPr>
            <w:r>
              <w:t>Educator</w:t>
            </w:r>
          </w:p>
        </w:tc>
        <w:tc>
          <w:tcPr>
            <w:tcW w:w="1440" w:type="dxa"/>
          </w:tcPr>
          <w:p w14:paraId="2B30D96F">
            <w:pPr>
              <w:spacing w:after="0" w:line="240" w:lineRule="auto"/>
            </w:pPr>
            <w:r>
              <w:t>Technical</w:t>
            </w:r>
          </w:p>
        </w:tc>
        <w:tc>
          <w:tcPr>
            <w:tcW w:w="1440" w:type="dxa"/>
          </w:tcPr>
          <w:p w14:paraId="184F8654">
            <w:pPr>
              <w:spacing w:after="0" w:line="240" w:lineRule="auto"/>
            </w:pPr>
            <w:r>
              <w:t>Regular</w:t>
            </w:r>
          </w:p>
        </w:tc>
        <w:tc>
          <w:tcPr>
            <w:tcW w:w="1440" w:type="dxa"/>
          </w:tcPr>
          <w:p w14:paraId="050CB42B">
            <w:pPr>
              <w:spacing w:after="0" w:line="240" w:lineRule="auto"/>
            </w:pPr>
            <w:r>
              <w:t>Returning</w:t>
            </w:r>
          </w:p>
        </w:tc>
        <w:tc>
          <w:tcPr>
            <w:tcW w:w="1440" w:type="dxa"/>
          </w:tcPr>
          <w:p w14:paraId="2ED074BA">
            <w:pPr>
              <w:spacing w:after="0" w:line="240" w:lineRule="auto"/>
            </w:pPr>
            <w:r>
              <w:t>A2</w:t>
            </w:r>
          </w:p>
        </w:tc>
      </w:tr>
      <w:tr w14:paraId="7FD2E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D67A88A">
            <w:pPr>
              <w:spacing w:after="0" w:line="240" w:lineRule="auto"/>
            </w:pPr>
            <w:r>
              <w:t>17</w:t>
            </w:r>
          </w:p>
        </w:tc>
        <w:tc>
          <w:tcPr>
            <w:tcW w:w="1440" w:type="dxa"/>
          </w:tcPr>
          <w:p w14:paraId="68470B64">
            <w:pPr>
              <w:spacing w:after="0" w:line="240" w:lineRule="auto"/>
            </w:pPr>
            <w:r>
              <w:t>Educator</w:t>
            </w:r>
          </w:p>
        </w:tc>
        <w:tc>
          <w:tcPr>
            <w:tcW w:w="1440" w:type="dxa"/>
          </w:tcPr>
          <w:p w14:paraId="615B3B87">
            <w:pPr>
              <w:spacing w:after="0" w:line="240" w:lineRule="auto"/>
            </w:pPr>
            <w:r>
              <w:t>Technical</w:t>
            </w:r>
          </w:p>
        </w:tc>
        <w:tc>
          <w:tcPr>
            <w:tcW w:w="1440" w:type="dxa"/>
          </w:tcPr>
          <w:p w14:paraId="25370A0E">
            <w:pPr>
              <w:spacing w:after="0" w:line="240" w:lineRule="auto"/>
            </w:pPr>
            <w:r>
              <w:t>Last Minute</w:t>
            </w:r>
          </w:p>
        </w:tc>
        <w:tc>
          <w:tcPr>
            <w:tcW w:w="1440" w:type="dxa"/>
          </w:tcPr>
          <w:p w14:paraId="760C1C7C">
            <w:pPr>
              <w:spacing w:after="0" w:line="240" w:lineRule="auto"/>
            </w:pPr>
            <w:r>
              <w:t>First-time</w:t>
            </w:r>
          </w:p>
        </w:tc>
        <w:tc>
          <w:tcPr>
            <w:tcW w:w="1440" w:type="dxa"/>
          </w:tcPr>
          <w:p w14:paraId="50371A2E">
            <w:pPr>
              <w:spacing w:after="0" w:line="240" w:lineRule="auto"/>
            </w:pPr>
            <w:r>
              <w:t>A3</w:t>
            </w:r>
          </w:p>
        </w:tc>
      </w:tr>
      <w:tr w14:paraId="746E5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41114E6">
            <w:pPr>
              <w:spacing w:after="0" w:line="240" w:lineRule="auto"/>
            </w:pPr>
            <w:r>
              <w:t>18</w:t>
            </w:r>
          </w:p>
        </w:tc>
        <w:tc>
          <w:tcPr>
            <w:tcW w:w="1440" w:type="dxa"/>
          </w:tcPr>
          <w:p w14:paraId="4B205657">
            <w:pPr>
              <w:spacing w:after="0" w:line="240" w:lineRule="auto"/>
            </w:pPr>
            <w:r>
              <w:t>Educator</w:t>
            </w:r>
          </w:p>
        </w:tc>
        <w:tc>
          <w:tcPr>
            <w:tcW w:w="1440" w:type="dxa"/>
          </w:tcPr>
          <w:p w14:paraId="07077918">
            <w:pPr>
              <w:spacing w:after="0" w:line="240" w:lineRule="auto"/>
            </w:pPr>
            <w:r>
              <w:t>Technical</w:t>
            </w:r>
          </w:p>
        </w:tc>
        <w:tc>
          <w:tcPr>
            <w:tcW w:w="1440" w:type="dxa"/>
          </w:tcPr>
          <w:p w14:paraId="2583CDEB">
            <w:pPr>
              <w:spacing w:after="0" w:line="240" w:lineRule="auto"/>
            </w:pPr>
            <w:r>
              <w:t>Last Minute</w:t>
            </w:r>
          </w:p>
        </w:tc>
        <w:tc>
          <w:tcPr>
            <w:tcW w:w="1440" w:type="dxa"/>
          </w:tcPr>
          <w:p w14:paraId="52464F52">
            <w:pPr>
              <w:spacing w:after="0" w:line="240" w:lineRule="auto"/>
            </w:pPr>
            <w:r>
              <w:t>Returning</w:t>
            </w:r>
          </w:p>
        </w:tc>
        <w:tc>
          <w:tcPr>
            <w:tcW w:w="1440" w:type="dxa"/>
          </w:tcPr>
          <w:p w14:paraId="1C575686">
            <w:pPr>
              <w:spacing w:after="0" w:line="240" w:lineRule="auto"/>
            </w:pPr>
            <w:r>
              <w:t>A3</w:t>
            </w:r>
          </w:p>
        </w:tc>
      </w:tr>
      <w:tr w14:paraId="7E40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FCE8836">
            <w:pPr>
              <w:spacing w:after="0" w:line="240" w:lineRule="auto"/>
            </w:pPr>
            <w:r>
              <w:t>19</w:t>
            </w:r>
          </w:p>
        </w:tc>
        <w:tc>
          <w:tcPr>
            <w:tcW w:w="1440" w:type="dxa"/>
          </w:tcPr>
          <w:p w14:paraId="2EBB42A8">
            <w:pPr>
              <w:spacing w:after="0" w:line="240" w:lineRule="auto"/>
            </w:pPr>
            <w:r>
              <w:t>Educator</w:t>
            </w:r>
          </w:p>
        </w:tc>
        <w:tc>
          <w:tcPr>
            <w:tcW w:w="1440" w:type="dxa"/>
          </w:tcPr>
          <w:p w14:paraId="189E543A">
            <w:pPr>
              <w:spacing w:after="0" w:line="240" w:lineRule="auto"/>
            </w:pPr>
            <w:r>
              <w:t>Non-Technical</w:t>
            </w:r>
          </w:p>
        </w:tc>
        <w:tc>
          <w:tcPr>
            <w:tcW w:w="1440" w:type="dxa"/>
          </w:tcPr>
          <w:p w14:paraId="395CBB3B">
            <w:pPr>
              <w:spacing w:after="0" w:line="240" w:lineRule="auto"/>
            </w:pPr>
            <w:r>
              <w:t>Early Bird</w:t>
            </w:r>
          </w:p>
        </w:tc>
        <w:tc>
          <w:tcPr>
            <w:tcW w:w="1440" w:type="dxa"/>
          </w:tcPr>
          <w:p w14:paraId="17535437">
            <w:pPr>
              <w:spacing w:after="0" w:line="240" w:lineRule="auto"/>
            </w:pPr>
            <w:r>
              <w:t>First-time</w:t>
            </w:r>
          </w:p>
        </w:tc>
        <w:tc>
          <w:tcPr>
            <w:tcW w:w="1440" w:type="dxa"/>
          </w:tcPr>
          <w:p w14:paraId="17098A5D">
            <w:pPr>
              <w:spacing w:after="0" w:line="240" w:lineRule="auto"/>
            </w:pPr>
            <w:r>
              <w:t>A2</w:t>
            </w:r>
          </w:p>
        </w:tc>
      </w:tr>
      <w:tr w14:paraId="0E8C9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979F594">
            <w:pPr>
              <w:spacing w:after="0" w:line="240" w:lineRule="auto"/>
            </w:pPr>
            <w:r>
              <w:t>20</w:t>
            </w:r>
          </w:p>
        </w:tc>
        <w:tc>
          <w:tcPr>
            <w:tcW w:w="1440" w:type="dxa"/>
          </w:tcPr>
          <w:p w14:paraId="249B8364">
            <w:pPr>
              <w:spacing w:after="0" w:line="240" w:lineRule="auto"/>
            </w:pPr>
            <w:r>
              <w:t>Educator</w:t>
            </w:r>
          </w:p>
        </w:tc>
        <w:tc>
          <w:tcPr>
            <w:tcW w:w="1440" w:type="dxa"/>
          </w:tcPr>
          <w:p w14:paraId="7785398B">
            <w:pPr>
              <w:spacing w:after="0" w:line="240" w:lineRule="auto"/>
            </w:pPr>
            <w:r>
              <w:t>Non-Technical</w:t>
            </w:r>
          </w:p>
        </w:tc>
        <w:tc>
          <w:tcPr>
            <w:tcW w:w="1440" w:type="dxa"/>
          </w:tcPr>
          <w:p w14:paraId="7E60651E">
            <w:pPr>
              <w:spacing w:after="0" w:line="240" w:lineRule="auto"/>
            </w:pPr>
            <w:r>
              <w:t>Early Bird</w:t>
            </w:r>
          </w:p>
        </w:tc>
        <w:tc>
          <w:tcPr>
            <w:tcW w:w="1440" w:type="dxa"/>
          </w:tcPr>
          <w:p w14:paraId="7904FB3C">
            <w:pPr>
              <w:spacing w:after="0" w:line="240" w:lineRule="auto"/>
            </w:pPr>
            <w:r>
              <w:t>Returning</w:t>
            </w:r>
          </w:p>
        </w:tc>
        <w:tc>
          <w:tcPr>
            <w:tcW w:w="1440" w:type="dxa"/>
          </w:tcPr>
          <w:p w14:paraId="3D437D9A">
            <w:pPr>
              <w:spacing w:after="0" w:line="240" w:lineRule="auto"/>
            </w:pPr>
            <w:r>
              <w:t>A2</w:t>
            </w:r>
          </w:p>
        </w:tc>
      </w:tr>
      <w:tr w14:paraId="522D9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AFA124D">
            <w:pPr>
              <w:spacing w:after="0" w:line="240" w:lineRule="auto"/>
            </w:pPr>
            <w:r>
              <w:t>21</w:t>
            </w:r>
          </w:p>
        </w:tc>
        <w:tc>
          <w:tcPr>
            <w:tcW w:w="1440" w:type="dxa"/>
          </w:tcPr>
          <w:p w14:paraId="7AE2D4D8">
            <w:pPr>
              <w:spacing w:after="0" w:line="240" w:lineRule="auto"/>
            </w:pPr>
            <w:r>
              <w:t>Educator</w:t>
            </w:r>
          </w:p>
        </w:tc>
        <w:tc>
          <w:tcPr>
            <w:tcW w:w="1440" w:type="dxa"/>
          </w:tcPr>
          <w:p w14:paraId="3242BA80">
            <w:pPr>
              <w:spacing w:after="0" w:line="240" w:lineRule="auto"/>
            </w:pPr>
            <w:r>
              <w:t>Non-Technical</w:t>
            </w:r>
          </w:p>
        </w:tc>
        <w:tc>
          <w:tcPr>
            <w:tcW w:w="1440" w:type="dxa"/>
          </w:tcPr>
          <w:p w14:paraId="6E8BE75E">
            <w:pPr>
              <w:spacing w:after="0" w:line="240" w:lineRule="auto"/>
            </w:pPr>
            <w:r>
              <w:t>Regular</w:t>
            </w:r>
          </w:p>
        </w:tc>
        <w:tc>
          <w:tcPr>
            <w:tcW w:w="1440" w:type="dxa"/>
          </w:tcPr>
          <w:p w14:paraId="10582D6F">
            <w:pPr>
              <w:spacing w:after="0" w:line="240" w:lineRule="auto"/>
            </w:pPr>
            <w:r>
              <w:t>First-time</w:t>
            </w:r>
          </w:p>
        </w:tc>
        <w:tc>
          <w:tcPr>
            <w:tcW w:w="1440" w:type="dxa"/>
          </w:tcPr>
          <w:p w14:paraId="39DF0BDD">
            <w:pPr>
              <w:spacing w:after="0" w:line="240" w:lineRule="auto"/>
            </w:pPr>
            <w:r>
              <w:t>A3</w:t>
            </w:r>
          </w:p>
        </w:tc>
      </w:tr>
      <w:tr w14:paraId="7A5BE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8514B28">
            <w:pPr>
              <w:spacing w:after="0" w:line="240" w:lineRule="auto"/>
            </w:pPr>
            <w:r>
              <w:t>22</w:t>
            </w:r>
          </w:p>
        </w:tc>
        <w:tc>
          <w:tcPr>
            <w:tcW w:w="1440" w:type="dxa"/>
          </w:tcPr>
          <w:p w14:paraId="46725634">
            <w:pPr>
              <w:spacing w:after="0" w:line="240" w:lineRule="auto"/>
            </w:pPr>
            <w:r>
              <w:t>Educator</w:t>
            </w:r>
          </w:p>
        </w:tc>
        <w:tc>
          <w:tcPr>
            <w:tcW w:w="1440" w:type="dxa"/>
          </w:tcPr>
          <w:p w14:paraId="62A0ABD6">
            <w:pPr>
              <w:spacing w:after="0" w:line="240" w:lineRule="auto"/>
            </w:pPr>
            <w:r>
              <w:t>Non-Technical</w:t>
            </w:r>
          </w:p>
        </w:tc>
        <w:tc>
          <w:tcPr>
            <w:tcW w:w="1440" w:type="dxa"/>
          </w:tcPr>
          <w:p w14:paraId="1C6F5DDA">
            <w:pPr>
              <w:spacing w:after="0" w:line="240" w:lineRule="auto"/>
            </w:pPr>
            <w:r>
              <w:t>Regular</w:t>
            </w:r>
          </w:p>
        </w:tc>
        <w:tc>
          <w:tcPr>
            <w:tcW w:w="1440" w:type="dxa"/>
          </w:tcPr>
          <w:p w14:paraId="7D8E3FF2">
            <w:pPr>
              <w:spacing w:after="0" w:line="240" w:lineRule="auto"/>
            </w:pPr>
            <w:r>
              <w:t>Returning</w:t>
            </w:r>
          </w:p>
        </w:tc>
        <w:tc>
          <w:tcPr>
            <w:tcW w:w="1440" w:type="dxa"/>
          </w:tcPr>
          <w:p w14:paraId="17747360">
            <w:pPr>
              <w:spacing w:after="0" w:line="240" w:lineRule="auto"/>
            </w:pPr>
            <w:r>
              <w:t>A3</w:t>
            </w:r>
          </w:p>
        </w:tc>
      </w:tr>
      <w:tr w14:paraId="5A7E3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65B900D">
            <w:pPr>
              <w:spacing w:after="0" w:line="240" w:lineRule="auto"/>
            </w:pPr>
            <w:r>
              <w:t>23</w:t>
            </w:r>
          </w:p>
        </w:tc>
        <w:tc>
          <w:tcPr>
            <w:tcW w:w="1440" w:type="dxa"/>
          </w:tcPr>
          <w:p w14:paraId="37B4F839">
            <w:pPr>
              <w:spacing w:after="0" w:line="240" w:lineRule="auto"/>
            </w:pPr>
            <w:r>
              <w:t>Educator</w:t>
            </w:r>
          </w:p>
        </w:tc>
        <w:tc>
          <w:tcPr>
            <w:tcW w:w="1440" w:type="dxa"/>
          </w:tcPr>
          <w:p w14:paraId="10B27A9E">
            <w:pPr>
              <w:spacing w:after="0" w:line="240" w:lineRule="auto"/>
            </w:pPr>
            <w:r>
              <w:t>Non-Technical</w:t>
            </w:r>
          </w:p>
        </w:tc>
        <w:tc>
          <w:tcPr>
            <w:tcW w:w="1440" w:type="dxa"/>
          </w:tcPr>
          <w:p w14:paraId="3A437708">
            <w:pPr>
              <w:spacing w:after="0" w:line="240" w:lineRule="auto"/>
            </w:pPr>
            <w:r>
              <w:t>Last Minute</w:t>
            </w:r>
          </w:p>
        </w:tc>
        <w:tc>
          <w:tcPr>
            <w:tcW w:w="1440" w:type="dxa"/>
          </w:tcPr>
          <w:p w14:paraId="49F3DC9D">
            <w:pPr>
              <w:spacing w:after="0" w:line="240" w:lineRule="auto"/>
            </w:pPr>
            <w:r>
              <w:t>First-time</w:t>
            </w:r>
          </w:p>
        </w:tc>
        <w:tc>
          <w:tcPr>
            <w:tcW w:w="1440" w:type="dxa"/>
          </w:tcPr>
          <w:p w14:paraId="593FC7F4">
            <w:pPr>
              <w:spacing w:after="0" w:line="240" w:lineRule="auto"/>
            </w:pPr>
            <w:r>
              <w:t>A4</w:t>
            </w:r>
          </w:p>
        </w:tc>
      </w:tr>
      <w:tr w14:paraId="74C87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423ABAD">
            <w:pPr>
              <w:spacing w:after="0" w:line="240" w:lineRule="auto"/>
            </w:pPr>
            <w:r>
              <w:t>24</w:t>
            </w:r>
          </w:p>
        </w:tc>
        <w:tc>
          <w:tcPr>
            <w:tcW w:w="1440" w:type="dxa"/>
          </w:tcPr>
          <w:p w14:paraId="1548B828">
            <w:pPr>
              <w:spacing w:after="0" w:line="240" w:lineRule="auto"/>
            </w:pPr>
            <w:r>
              <w:t>Educator</w:t>
            </w:r>
          </w:p>
        </w:tc>
        <w:tc>
          <w:tcPr>
            <w:tcW w:w="1440" w:type="dxa"/>
          </w:tcPr>
          <w:p w14:paraId="532A1E33">
            <w:pPr>
              <w:spacing w:after="0" w:line="240" w:lineRule="auto"/>
            </w:pPr>
            <w:r>
              <w:t>Non-Technical</w:t>
            </w:r>
          </w:p>
        </w:tc>
        <w:tc>
          <w:tcPr>
            <w:tcW w:w="1440" w:type="dxa"/>
          </w:tcPr>
          <w:p w14:paraId="3029347D">
            <w:pPr>
              <w:spacing w:after="0" w:line="240" w:lineRule="auto"/>
            </w:pPr>
            <w:r>
              <w:t>Last Minute</w:t>
            </w:r>
          </w:p>
        </w:tc>
        <w:tc>
          <w:tcPr>
            <w:tcW w:w="1440" w:type="dxa"/>
          </w:tcPr>
          <w:p w14:paraId="402AB841">
            <w:pPr>
              <w:spacing w:after="0" w:line="240" w:lineRule="auto"/>
            </w:pPr>
            <w:r>
              <w:t>Returning</w:t>
            </w:r>
          </w:p>
        </w:tc>
        <w:tc>
          <w:tcPr>
            <w:tcW w:w="1440" w:type="dxa"/>
          </w:tcPr>
          <w:p w14:paraId="43E3867A">
            <w:pPr>
              <w:spacing w:after="0" w:line="240" w:lineRule="auto"/>
            </w:pPr>
            <w:r>
              <w:t>A4</w:t>
            </w:r>
          </w:p>
        </w:tc>
      </w:tr>
      <w:tr w14:paraId="7CE3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8C8B358">
            <w:pPr>
              <w:spacing w:after="0" w:line="240" w:lineRule="auto"/>
            </w:pPr>
            <w:r>
              <w:t>25</w:t>
            </w:r>
          </w:p>
        </w:tc>
        <w:tc>
          <w:tcPr>
            <w:tcW w:w="1440" w:type="dxa"/>
          </w:tcPr>
          <w:p w14:paraId="34C16362">
            <w:pPr>
              <w:spacing w:after="0" w:line="240" w:lineRule="auto"/>
            </w:pPr>
            <w:r>
              <w:t>General</w:t>
            </w:r>
          </w:p>
        </w:tc>
        <w:tc>
          <w:tcPr>
            <w:tcW w:w="1440" w:type="dxa"/>
          </w:tcPr>
          <w:p w14:paraId="169AE3BE">
            <w:pPr>
              <w:spacing w:after="0" w:line="240" w:lineRule="auto"/>
            </w:pPr>
            <w:r>
              <w:t>Technical</w:t>
            </w:r>
          </w:p>
        </w:tc>
        <w:tc>
          <w:tcPr>
            <w:tcW w:w="1440" w:type="dxa"/>
          </w:tcPr>
          <w:p w14:paraId="7CF8581A">
            <w:pPr>
              <w:spacing w:after="0" w:line="240" w:lineRule="auto"/>
            </w:pPr>
            <w:r>
              <w:t>Early Bird</w:t>
            </w:r>
          </w:p>
        </w:tc>
        <w:tc>
          <w:tcPr>
            <w:tcW w:w="1440" w:type="dxa"/>
          </w:tcPr>
          <w:p w14:paraId="7C6F41AC">
            <w:pPr>
              <w:spacing w:after="0" w:line="240" w:lineRule="auto"/>
            </w:pPr>
            <w:r>
              <w:t>First-time</w:t>
            </w:r>
          </w:p>
        </w:tc>
        <w:tc>
          <w:tcPr>
            <w:tcW w:w="1440" w:type="dxa"/>
          </w:tcPr>
          <w:p w14:paraId="2DAE6322">
            <w:pPr>
              <w:spacing w:after="0" w:line="240" w:lineRule="auto"/>
            </w:pPr>
            <w:r>
              <w:t>A3</w:t>
            </w:r>
          </w:p>
        </w:tc>
      </w:tr>
      <w:tr w14:paraId="5E2D8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5C89F8F">
            <w:pPr>
              <w:spacing w:after="0" w:line="240" w:lineRule="auto"/>
            </w:pPr>
            <w:r>
              <w:t>26</w:t>
            </w:r>
          </w:p>
        </w:tc>
        <w:tc>
          <w:tcPr>
            <w:tcW w:w="1440" w:type="dxa"/>
          </w:tcPr>
          <w:p w14:paraId="08141FF5">
            <w:pPr>
              <w:spacing w:after="0" w:line="240" w:lineRule="auto"/>
            </w:pPr>
            <w:r>
              <w:t>General</w:t>
            </w:r>
          </w:p>
        </w:tc>
        <w:tc>
          <w:tcPr>
            <w:tcW w:w="1440" w:type="dxa"/>
          </w:tcPr>
          <w:p w14:paraId="52A12FE4">
            <w:pPr>
              <w:spacing w:after="0" w:line="240" w:lineRule="auto"/>
            </w:pPr>
            <w:r>
              <w:t>Technical</w:t>
            </w:r>
          </w:p>
        </w:tc>
        <w:tc>
          <w:tcPr>
            <w:tcW w:w="1440" w:type="dxa"/>
          </w:tcPr>
          <w:p w14:paraId="64A15988">
            <w:pPr>
              <w:spacing w:after="0" w:line="240" w:lineRule="auto"/>
            </w:pPr>
            <w:r>
              <w:t>Early Bird</w:t>
            </w:r>
          </w:p>
        </w:tc>
        <w:tc>
          <w:tcPr>
            <w:tcW w:w="1440" w:type="dxa"/>
          </w:tcPr>
          <w:p w14:paraId="1831E799">
            <w:pPr>
              <w:spacing w:after="0" w:line="240" w:lineRule="auto"/>
            </w:pPr>
            <w:r>
              <w:t>Returning</w:t>
            </w:r>
          </w:p>
        </w:tc>
        <w:tc>
          <w:tcPr>
            <w:tcW w:w="1440" w:type="dxa"/>
          </w:tcPr>
          <w:p w14:paraId="65232E0E">
            <w:pPr>
              <w:spacing w:after="0" w:line="240" w:lineRule="auto"/>
            </w:pPr>
            <w:r>
              <w:t>A3</w:t>
            </w:r>
          </w:p>
        </w:tc>
      </w:tr>
      <w:tr w14:paraId="2DBBD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08FD7A2">
            <w:pPr>
              <w:spacing w:after="0" w:line="240" w:lineRule="auto"/>
            </w:pPr>
            <w:r>
              <w:t>27</w:t>
            </w:r>
          </w:p>
        </w:tc>
        <w:tc>
          <w:tcPr>
            <w:tcW w:w="1440" w:type="dxa"/>
          </w:tcPr>
          <w:p w14:paraId="5ACC78D9">
            <w:pPr>
              <w:spacing w:after="0" w:line="240" w:lineRule="auto"/>
            </w:pPr>
            <w:r>
              <w:t>General</w:t>
            </w:r>
          </w:p>
        </w:tc>
        <w:tc>
          <w:tcPr>
            <w:tcW w:w="1440" w:type="dxa"/>
          </w:tcPr>
          <w:p w14:paraId="0063099B">
            <w:pPr>
              <w:spacing w:after="0" w:line="240" w:lineRule="auto"/>
            </w:pPr>
            <w:r>
              <w:t>Technical</w:t>
            </w:r>
          </w:p>
        </w:tc>
        <w:tc>
          <w:tcPr>
            <w:tcW w:w="1440" w:type="dxa"/>
          </w:tcPr>
          <w:p w14:paraId="544367AE">
            <w:pPr>
              <w:spacing w:after="0" w:line="240" w:lineRule="auto"/>
            </w:pPr>
            <w:r>
              <w:t>Regular</w:t>
            </w:r>
          </w:p>
        </w:tc>
        <w:tc>
          <w:tcPr>
            <w:tcW w:w="1440" w:type="dxa"/>
          </w:tcPr>
          <w:p w14:paraId="288EDC9B">
            <w:pPr>
              <w:spacing w:after="0" w:line="240" w:lineRule="auto"/>
            </w:pPr>
            <w:r>
              <w:t>First-time</w:t>
            </w:r>
          </w:p>
        </w:tc>
        <w:tc>
          <w:tcPr>
            <w:tcW w:w="1440" w:type="dxa"/>
          </w:tcPr>
          <w:p w14:paraId="583CFDDD">
            <w:pPr>
              <w:spacing w:after="0" w:line="240" w:lineRule="auto"/>
            </w:pPr>
            <w:r>
              <w:t>A4</w:t>
            </w:r>
          </w:p>
        </w:tc>
      </w:tr>
      <w:tr w14:paraId="7389F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69E4BF2">
            <w:pPr>
              <w:spacing w:after="0" w:line="240" w:lineRule="auto"/>
            </w:pPr>
            <w:r>
              <w:t>28</w:t>
            </w:r>
          </w:p>
        </w:tc>
        <w:tc>
          <w:tcPr>
            <w:tcW w:w="1440" w:type="dxa"/>
          </w:tcPr>
          <w:p w14:paraId="049E8E94">
            <w:pPr>
              <w:spacing w:after="0" w:line="240" w:lineRule="auto"/>
            </w:pPr>
            <w:r>
              <w:t>General</w:t>
            </w:r>
          </w:p>
        </w:tc>
        <w:tc>
          <w:tcPr>
            <w:tcW w:w="1440" w:type="dxa"/>
          </w:tcPr>
          <w:p w14:paraId="625A4A0B">
            <w:pPr>
              <w:spacing w:after="0" w:line="240" w:lineRule="auto"/>
            </w:pPr>
            <w:r>
              <w:t>Technical</w:t>
            </w:r>
          </w:p>
        </w:tc>
        <w:tc>
          <w:tcPr>
            <w:tcW w:w="1440" w:type="dxa"/>
          </w:tcPr>
          <w:p w14:paraId="0BD6F353">
            <w:pPr>
              <w:spacing w:after="0" w:line="240" w:lineRule="auto"/>
            </w:pPr>
            <w:r>
              <w:t>Regular</w:t>
            </w:r>
          </w:p>
        </w:tc>
        <w:tc>
          <w:tcPr>
            <w:tcW w:w="1440" w:type="dxa"/>
          </w:tcPr>
          <w:p w14:paraId="1521A0D5">
            <w:pPr>
              <w:spacing w:after="0" w:line="240" w:lineRule="auto"/>
            </w:pPr>
            <w:r>
              <w:t>Returning</w:t>
            </w:r>
          </w:p>
        </w:tc>
        <w:tc>
          <w:tcPr>
            <w:tcW w:w="1440" w:type="dxa"/>
          </w:tcPr>
          <w:p w14:paraId="3563DAFC">
            <w:pPr>
              <w:spacing w:after="0" w:line="240" w:lineRule="auto"/>
            </w:pPr>
            <w:r>
              <w:t>A4</w:t>
            </w:r>
          </w:p>
        </w:tc>
      </w:tr>
      <w:tr w14:paraId="2F225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FA4DB5E">
            <w:pPr>
              <w:spacing w:after="0" w:line="240" w:lineRule="auto"/>
            </w:pPr>
            <w:r>
              <w:t>29</w:t>
            </w:r>
          </w:p>
        </w:tc>
        <w:tc>
          <w:tcPr>
            <w:tcW w:w="1440" w:type="dxa"/>
          </w:tcPr>
          <w:p w14:paraId="5316108D">
            <w:pPr>
              <w:spacing w:after="0" w:line="240" w:lineRule="auto"/>
            </w:pPr>
            <w:r>
              <w:t>General</w:t>
            </w:r>
          </w:p>
        </w:tc>
        <w:tc>
          <w:tcPr>
            <w:tcW w:w="1440" w:type="dxa"/>
          </w:tcPr>
          <w:p w14:paraId="3EEE5E0A">
            <w:pPr>
              <w:spacing w:after="0" w:line="240" w:lineRule="auto"/>
            </w:pPr>
            <w:r>
              <w:t>Technical</w:t>
            </w:r>
          </w:p>
        </w:tc>
        <w:tc>
          <w:tcPr>
            <w:tcW w:w="1440" w:type="dxa"/>
          </w:tcPr>
          <w:p w14:paraId="682B4CAC">
            <w:pPr>
              <w:spacing w:after="0" w:line="240" w:lineRule="auto"/>
            </w:pPr>
            <w:r>
              <w:t>Last Minute</w:t>
            </w:r>
          </w:p>
        </w:tc>
        <w:tc>
          <w:tcPr>
            <w:tcW w:w="1440" w:type="dxa"/>
          </w:tcPr>
          <w:p w14:paraId="2F973F2E">
            <w:pPr>
              <w:spacing w:after="0" w:line="240" w:lineRule="auto"/>
            </w:pPr>
            <w:r>
              <w:t>First-time</w:t>
            </w:r>
          </w:p>
        </w:tc>
        <w:tc>
          <w:tcPr>
            <w:tcW w:w="1440" w:type="dxa"/>
          </w:tcPr>
          <w:p w14:paraId="22E7E938">
            <w:pPr>
              <w:spacing w:after="0" w:line="240" w:lineRule="auto"/>
            </w:pPr>
            <w:r>
              <w:t>A5</w:t>
            </w:r>
          </w:p>
        </w:tc>
      </w:tr>
      <w:tr w14:paraId="22440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D7EB404">
            <w:pPr>
              <w:spacing w:after="0" w:line="240" w:lineRule="auto"/>
            </w:pPr>
            <w:r>
              <w:t>30</w:t>
            </w:r>
          </w:p>
        </w:tc>
        <w:tc>
          <w:tcPr>
            <w:tcW w:w="1440" w:type="dxa"/>
          </w:tcPr>
          <w:p w14:paraId="420E0FBD">
            <w:pPr>
              <w:spacing w:after="0" w:line="240" w:lineRule="auto"/>
            </w:pPr>
            <w:r>
              <w:t>General</w:t>
            </w:r>
          </w:p>
        </w:tc>
        <w:tc>
          <w:tcPr>
            <w:tcW w:w="1440" w:type="dxa"/>
          </w:tcPr>
          <w:p w14:paraId="21630930">
            <w:pPr>
              <w:spacing w:after="0" w:line="240" w:lineRule="auto"/>
            </w:pPr>
            <w:r>
              <w:t>Technical</w:t>
            </w:r>
          </w:p>
        </w:tc>
        <w:tc>
          <w:tcPr>
            <w:tcW w:w="1440" w:type="dxa"/>
          </w:tcPr>
          <w:p w14:paraId="05D242AF">
            <w:pPr>
              <w:spacing w:after="0" w:line="240" w:lineRule="auto"/>
            </w:pPr>
            <w:r>
              <w:t>Last Minute</w:t>
            </w:r>
          </w:p>
        </w:tc>
        <w:tc>
          <w:tcPr>
            <w:tcW w:w="1440" w:type="dxa"/>
          </w:tcPr>
          <w:p w14:paraId="5F60FBB4">
            <w:pPr>
              <w:spacing w:after="0" w:line="240" w:lineRule="auto"/>
            </w:pPr>
            <w:r>
              <w:t>Returning</w:t>
            </w:r>
          </w:p>
        </w:tc>
        <w:tc>
          <w:tcPr>
            <w:tcW w:w="1440" w:type="dxa"/>
          </w:tcPr>
          <w:p w14:paraId="7B4136BE">
            <w:pPr>
              <w:spacing w:after="0" w:line="240" w:lineRule="auto"/>
            </w:pPr>
            <w:r>
              <w:t>A5</w:t>
            </w:r>
          </w:p>
        </w:tc>
      </w:tr>
      <w:tr w14:paraId="732AB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5422C39">
            <w:pPr>
              <w:spacing w:after="0" w:line="240" w:lineRule="auto"/>
            </w:pPr>
            <w:r>
              <w:t>31</w:t>
            </w:r>
          </w:p>
        </w:tc>
        <w:tc>
          <w:tcPr>
            <w:tcW w:w="1440" w:type="dxa"/>
          </w:tcPr>
          <w:p w14:paraId="7995D79A">
            <w:pPr>
              <w:spacing w:after="0" w:line="240" w:lineRule="auto"/>
            </w:pPr>
            <w:r>
              <w:t>General</w:t>
            </w:r>
          </w:p>
        </w:tc>
        <w:tc>
          <w:tcPr>
            <w:tcW w:w="1440" w:type="dxa"/>
          </w:tcPr>
          <w:p w14:paraId="4562335A">
            <w:pPr>
              <w:spacing w:after="0" w:line="240" w:lineRule="auto"/>
            </w:pPr>
            <w:r>
              <w:t>Non-Technical</w:t>
            </w:r>
          </w:p>
        </w:tc>
        <w:tc>
          <w:tcPr>
            <w:tcW w:w="1440" w:type="dxa"/>
          </w:tcPr>
          <w:p w14:paraId="6A34D301">
            <w:pPr>
              <w:spacing w:after="0" w:line="240" w:lineRule="auto"/>
            </w:pPr>
            <w:r>
              <w:t>Early Bird</w:t>
            </w:r>
          </w:p>
        </w:tc>
        <w:tc>
          <w:tcPr>
            <w:tcW w:w="1440" w:type="dxa"/>
          </w:tcPr>
          <w:p w14:paraId="5834DF14">
            <w:pPr>
              <w:spacing w:after="0" w:line="240" w:lineRule="auto"/>
            </w:pPr>
            <w:r>
              <w:t>First-time</w:t>
            </w:r>
          </w:p>
        </w:tc>
        <w:tc>
          <w:tcPr>
            <w:tcW w:w="1440" w:type="dxa"/>
          </w:tcPr>
          <w:p w14:paraId="356B0302">
            <w:pPr>
              <w:spacing w:after="0" w:line="240" w:lineRule="auto"/>
            </w:pPr>
            <w:r>
              <w:t>A4</w:t>
            </w:r>
          </w:p>
        </w:tc>
      </w:tr>
      <w:tr w14:paraId="5AE56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9963D5E">
            <w:pPr>
              <w:spacing w:after="0" w:line="240" w:lineRule="auto"/>
            </w:pPr>
            <w:r>
              <w:t>32</w:t>
            </w:r>
          </w:p>
        </w:tc>
        <w:tc>
          <w:tcPr>
            <w:tcW w:w="1440" w:type="dxa"/>
          </w:tcPr>
          <w:p w14:paraId="572CFEA8">
            <w:pPr>
              <w:spacing w:after="0" w:line="240" w:lineRule="auto"/>
            </w:pPr>
            <w:r>
              <w:t>General</w:t>
            </w:r>
          </w:p>
        </w:tc>
        <w:tc>
          <w:tcPr>
            <w:tcW w:w="1440" w:type="dxa"/>
          </w:tcPr>
          <w:p w14:paraId="7568ED36">
            <w:pPr>
              <w:spacing w:after="0" w:line="240" w:lineRule="auto"/>
            </w:pPr>
            <w:r>
              <w:t>Non-Technical</w:t>
            </w:r>
          </w:p>
        </w:tc>
        <w:tc>
          <w:tcPr>
            <w:tcW w:w="1440" w:type="dxa"/>
          </w:tcPr>
          <w:p w14:paraId="0A5E0DAF">
            <w:pPr>
              <w:spacing w:after="0" w:line="240" w:lineRule="auto"/>
            </w:pPr>
            <w:r>
              <w:t>Early Bird</w:t>
            </w:r>
          </w:p>
        </w:tc>
        <w:tc>
          <w:tcPr>
            <w:tcW w:w="1440" w:type="dxa"/>
          </w:tcPr>
          <w:p w14:paraId="08AD404F">
            <w:pPr>
              <w:spacing w:after="0" w:line="240" w:lineRule="auto"/>
            </w:pPr>
            <w:r>
              <w:t>Returning</w:t>
            </w:r>
          </w:p>
        </w:tc>
        <w:tc>
          <w:tcPr>
            <w:tcW w:w="1440" w:type="dxa"/>
          </w:tcPr>
          <w:p w14:paraId="794DE8B0">
            <w:pPr>
              <w:spacing w:after="0" w:line="240" w:lineRule="auto"/>
            </w:pPr>
            <w:r>
              <w:t>A4</w:t>
            </w:r>
          </w:p>
        </w:tc>
      </w:tr>
      <w:tr w14:paraId="54B62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B9547E7">
            <w:pPr>
              <w:spacing w:after="0" w:line="240" w:lineRule="auto"/>
            </w:pPr>
            <w:r>
              <w:t>33</w:t>
            </w:r>
          </w:p>
        </w:tc>
        <w:tc>
          <w:tcPr>
            <w:tcW w:w="1440" w:type="dxa"/>
          </w:tcPr>
          <w:p w14:paraId="45B4B428">
            <w:pPr>
              <w:spacing w:after="0" w:line="240" w:lineRule="auto"/>
            </w:pPr>
            <w:r>
              <w:t>General</w:t>
            </w:r>
          </w:p>
        </w:tc>
        <w:tc>
          <w:tcPr>
            <w:tcW w:w="1440" w:type="dxa"/>
          </w:tcPr>
          <w:p w14:paraId="175981A5">
            <w:pPr>
              <w:spacing w:after="0" w:line="240" w:lineRule="auto"/>
            </w:pPr>
            <w:r>
              <w:t>Non-Technical</w:t>
            </w:r>
          </w:p>
        </w:tc>
        <w:tc>
          <w:tcPr>
            <w:tcW w:w="1440" w:type="dxa"/>
          </w:tcPr>
          <w:p w14:paraId="04E33C9D">
            <w:pPr>
              <w:spacing w:after="0" w:line="240" w:lineRule="auto"/>
            </w:pPr>
            <w:r>
              <w:t>Regular</w:t>
            </w:r>
          </w:p>
        </w:tc>
        <w:tc>
          <w:tcPr>
            <w:tcW w:w="1440" w:type="dxa"/>
          </w:tcPr>
          <w:p w14:paraId="6B0BE0AB">
            <w:pPr>
              <w:spacing w:after="0" w:line="240" w:lineRule="auto"/>
            </w:pPr>
            <w:r>
              <w:t>First-time</w:t>
            </w:r>
          </w:p>
        </w:tc>
        <w:tc>
          <w:tcPr>
            <w:tcW w:w="1440" w:type="dxa"/>
          </w:tcPr>
          <w:p w14:paraId="3697FE0C">
            <w:pPr>
              <w:spacing w:after="0" w:line="240" w:lineRule="auto"/>
            </w:pPr>
            <w:r>
              <w:t>A5</w:t>
            </w:r>
          </w:p>
        </w:tc>
      </w:tr>
      <w:tr w14:paraId="62C63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09D6EF5">
            <w:pPr>
              <w:spacing w:after="0" w:line="240" w:lineRule="auto"/>
            </w:pPr>
            <w:r>
              <w:t>34</w:t>
            </w:r>
          </w:p>
        </w:tc>
        <w:tc>
          <w:tcPr>
            <w:tcW w:w="1440" w:type="dxa"/>
          </w:tcPr>
          <w:p w14:paraId="6DCDB5DF">
            <w:pPr>
              <w:spacing w:after="0" w:line="240" w:lineRule="auto"/>
            </w:pPr>
            <w:r>
              <w:t>General</w:t>
            </w:r>
          </w:p>
        </w:tc>
        <w:tc>
          <w:tcPr>
            <w:tcW w:w="1440" w:type="dxa"/>
          </w:tcPr>
          <w:p w14:paraId="26B42375">
            <w:pPr>
              <w:spacing w:after="0" w:line="240" w:lineRule="auto"/>
            </w:pPr>
            <w:r>
              <w:t>Non-Technical</w:t>
            </w:r>
          </w:p>
        </w:tc>
        <w:tc>
          <w:tcPr>
            <w:tcW w:w="1440" w:type="dxa"/>
          </w:tcPr>
          <w:p w14:paraId="10B7F35D">
            <w:pPr>
              <w:spacing w:after="0" w:line="240" w:lineRule="auto"/>
            </w:pPr>
            <w:r>
              <w:t>Regular</w:t>
            </w:r>
          </w:p>
        </w:tc>
        <w:tc>
          <w:tcPr>
            <w:tcW w:w="1440" w:type="dxa"/>
          </w:tcPr>
          <w:p w14:paraId="46E804F8">
            <w:pPr>
              <w:spacing w:after="0" w:line="240" w:lineRule="auto"/>
            </w:pPr>
            <w:r>
              <w:t>Returning</w:t>
            </w:r>
          </w:p>
        </w:tc>
        <w:tc>
          <w:tcPr>
            <w:tcW w:w="1440" w:type="dxa"/>
          </w:tcPr>
          <w:p w14:paraId="183672E3">
            <w:pPr>
              <w:spacing w:after="0" w:line="240" w:lineRule="auto"/>
            </w:pPr>
            <w:r>
              <w:t>A5</w:t>
            </w:r>
          </w:p>
        </w:tc>
      </w:tr>
      <w:tr w14:paraId="2632E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F4B711E">
            <w:pPr>
              <w:spacing w:after="0" w:line="240" w:lineRule="auto"/>
            </w:pPr>
            <w:r>
              <w:t>35</w:t>
            </w:r>
          </w:p>
        </w:tc>
        <w:tc>
          <w:tcPr>
            <w:tcW w:w="1440" w:type="dxa"/>
          </w:tcPr>
          <w:p w14:paraId="06CECB12">
            <w:pPr>
              <w:spacing w:after="0" w:line="240" w:lineRule="auto"/>
            </w:pPr>
            <w:r>
              <w:t>General</w:t>
            </w:r>
          </w:p>
        </w:tc>
        <w:tc>
          <w:tcPr>
            <w:tcW w:w="1440" w:type="dxa"/>
          </w:tcPr>
          <w:p w14:paraId="55319559">
            <w:pPr>
              <w:spacing w:after="0" w:line="240" w:lineRule="auto"/>
            </w:pPr>
            <w:r>
              <w:t>Non-Technical</w:t>
            </w:r>
          </w:p>
        </w:tc>
        <w:tc>
          <w:tcPr>
            <w:tcW w:w="1440" w:type="dxa"/>
          </w:tcPr>
          <w:p w14:paraId="11127A61">
            <w:pPr>
              <w:spacing w:after="0" w:line="240" w:lineRule="auto"/>
            </w:pPr>
            <w:r>
              <w:t>Last Minute</w:t>
            </w:r>
          </w:p>
        </w:tc>
        <w:tc>
          <w:tcPr>
            <w:tcW w:w="1440" w:type="dxa"/>
          </w:tcPr>
          <w:p w14:paraId="5D3E9B2E">
            <w:pPr>
              <w:spacing w:after="0" w:line="240" w:lineRule="auto"/>
            </w:pPr>
            <w:r>
              <w:t>First-time</w:t>
            </w:r>
          </w:p>
        </w:tc>
        <w:tc>
          <w:tcPr>
            <w:tcW w:w="1440" w:type="dxa"/>
          </w:tcPr>
          <w:p w14:paraId="06FA32B3">
            <w:pPr>
              <w:spacing w:after="0" w:line="240" w:lineRule="auto"/>
            </w:pPr>
            <w:r>
              <w:t>A5</w:t>
            </w:r>
          </w:p>
        </w:tc>
      </w:tr>
      <w:tr w14:paraId="5E259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038F31D">
            <w:pPr>
              <w:spacing w:after="0" w:line="240" w:lineRule="auto"/>
            </w:pPr>
            <w:r>
              <w:t>36</w:t>
            </w:r>
          </w:p>
        </w:tc>
        <w:tc>
          <w:tcPr>
            <w:tcW w:w="1440" w:type="dxa"/>
          </w:tcPr>
          <w:p w14:paraId="001B5FB1">
            <w:pPr>
              <w:spacing w:after="0" w:line="240" w:lineRule="auto"/>
            </w:pPr>
            <w:r>
              <w:t>General</w:t>
            </w:r>
          </w:p>
        </w:tc>
        <w:tc>
          <w:tcPr>
            <w:tcW w:w="1440" w:type="dxa"/>
          </w:tcPr>
          <w:p w14:paraId="02D75B51">
            <w:pPr>
              <w:spacing w:after="0" w:line="240" w:lineRule="auto"/>
            </w:pPr>
            <w:r>
              <w:t>Non-Technical</w:t>
            </w:r>
          </w:p>
        </w:tc>
        <w:tc>
          <w:tcPr>
            <w:tcW w:w="1440" w:type="dxa"/>
          </w:tcPr>
          <w:p w14:paraId="2B4A85F1">
            <w:pPr>
              <w:spacing w:after="0" w:line="240" w:lineRule="auto"/>
            </w:pPr>
            <w:r>
              <w:t>Last Minute</w:t>
            </w:r>
          </w:p>
        </w:tc>
        <w:tc>
          <w:tcPr>
            <w:tcW w:w="1440" w:type="dxa"/>
          </w:tcPr>
          <w:p w14:paraId="6647550E">
            <w:pPr>
              <w:spacing w:after="0" w:line="240" w:lineRule="auto"/>
            </w:pPr>
            <w:r>
              <w:t>Returning</w:t>
            </w:r>
          </w:p>
        </w:tc>
        <w:tc>
          <w:tcPr>
            <w:tcW w:w="1440" w:type="dxa"/>
          </w:tcPr>
          <w:p w14:paraId="4BF3E946">
            <w:pPr>
              <w:spacing w:after="0" w:line="240" w:lineRule="auto"/>
            </w:pPr>
            <w:r>
              <w:t>A5</w:t>
            </w:r>
          </w:p>
        </w:tc>
      </w:tr>
    </w:tbl>
    <w:p w14:paraId="5EDDAB42"/>
    <w:p w14:paraId="4B9409AA">
      <w:pPr>
        <w:pStyle w:val="4"/>
      </w:pPr>
      <w:r>
        <w:rPr>
          <w:color w:val="B22222"/>
        </w:rPr>
        <w:t>Test Cases Derived:</w:t>
      </w:r>
    </w:p>
    <w:p w14:paraId="3E36FB2E">
      <w:r>
        <w:rPr>
          <w:b/>
        </w:rPr>
        <w:t>Test Case 1 (Rule 1):</w:t>
      </w:r>
      <w:r>
        <w:br w:type="textWrapping"/>
      </w:r>
      <w:r>
        <w:t>Input: User Type = Student, Course Type = Technical, Enrollment Time = Early Bird, Previous Purchase = First-time</w:t>
      </w:r>
      <w:r>
        <w:rPr>
          <w:b/>
        </w:rPr>
        <w:br w:type="textWrapping"/>
      </w:r>
      <w:r>
        <w:rPr>
          <w:b/>
        </w:rPr>
        <w:t xml:space="preserve">Expected: </w:t>
      </w:r>
      <w:r>
        <w:t>50% discount</w:t>
      </w:r>
      <w:r>
        <w:rPr>
          <w:b/>
        </w:rPr>
        <w:br w:type="textWrapping"/>
      </w:r>
      <w:r>
        <w:rPr>
          <w:b/>
        </w:rPr>
        <w:t xml:space="preserve">Purpose: </w:t>
      </w:r>
      <w:r>
        <w:t>Test maximum discount scenario for students</w:t>
      </w:r>
    </w:p>
    <w:p w14:paraId="77A98573"/>
    <w:p w14:paraId="1260F016">
      <w:r>
        <w:rPr>
          <w:b/>
        </w:rPr>
        <w:t>Test Case 2 (Rule 12):</w:t>
      </w:r>
      <w:r>
        <w:br w:type="textWrapping"/>
      </w:r>
      <w:r>
        <w:t>Input: User Type = Student, Course Type = Non-Technical, Enrollment Time = Last Minute, Previous Purchase = Returning</w:t>
      </w:r>
      <w:r>
        <w:rPr>
          <w:b/>
        </w:rPr>
        <w:br w:type="textWrapping"/>
      </w:r>
      <w:r>
        <w:rPr>
          <w:b/>
        </w:rPr>
        <w:t xml:space="preserve">Expected: </w:t>
      </w:r>
      <w:r>
        <w:t>No discount</w:t>
      </w:r>
      <w:r>
        <w:rPr>
          <w:b/>
        </w:rPr>
        <w:br w:type="textWrapping"/>
      </w:r>
      <w:r>
        <w:rPr>
          <w:b/>
        </w:rPr>
        <w:t xml:space="preserve">Purpose: </w:t>
      </w:r>
      <w:r>
        <w:t>Test no discount scenario</w:t>
      </w:r>
    </w:p>
    <w:p w14:paraId="29902263"/>
    <w:p w14:paraId="067C38C8">
      <w:r>
        <w:rPr>
          <w:b/>
        </w:rPr>
        <w:t>Test Case 3 (Rule 14):</w:t>
      </w:r>
      <w:r>
        <w:br w:type="textWrapping"/>
      </w:r>
      <w:r>
        <w:t>Input: User Type = Educator, Course Type = Technical, Enrollment Time = Early Bird, Previous Purchase = Returning</w:t>
      </w:r>
      <w:r>
        <w:rPr>
          <w:b/>
        </w:rPr>
        <w:br w:type="textWrapping"/>
      </w:r>
      <w:r>
        <w:rPr>
          <w:b/>
        </w:rPr>
        <w:t xml:space="preserve">Expected: </w:t>
      </w:r>
      <w:r>
        <w:t>50% discount</w:t>
      </w:r>
      <w:r>
        <w:rPr>
          <w:b/>
        </w:rPr>
        <w:br w:type="textWrapping"/>
      </w:r>
      <w:r>
        <w:rPr>
          <w:b/>
        </w:rPr>
        <w:t xml:space="preserve">Purpose: </w:t>
      </w:r>
      <w:r>
        <w:t>Test educator benefits</w:t>
      </w:r>
    </w:p>
    <w:p w14:paraId="7D4805C6"/>
    <w:p w14:paraId="7B562BE5">
      <w:r>
        <w:rPr>
          <w:b/>
        </w:rPr>
        <w:t>Test Case 4 (Rule 29):</w:t>
      </w:r>
      <w:r>
        <w:br w:type="textWrapping"/>
      </w:r>
      <w:r>
        <w:t>Input: User Type = General, Course Type = Technical, Enrollment Time = Last Minute, Previous Purchase = First-time</w:t>
      </w:r>
      <w:r>
        <w:rPr>
          <w:b/>
        </w:rPr>
        <w:br w:type="textWrapping"/>
      </w:r>
      <w:r>
        <w:rPr>
          <w:b/>
        </w:rPr>
        <w:t xml:space="preserve">Expected: </w:t>
      </w:r>
      <w:r>
        <w:t>No discount</w:t>
      </w:r>
      <w:r>
        <w:rPr>
          <w:b/>
        </w:rPr>
        <w:br w:type="textWrapping"/>
      </w:r>
      <w:r>
        <w:rPr>
          <w:b/>
        </w:rPr>
        <w:t xml:space="preserve">Purpose: </w:t>
      </w:r>
      <w:r>
        <w:t>Test general public with unfavorable conditions</w:t>
      </w:r>
    </w:p>
    <w:p w14:paraId="33DBA5A4"/>
    <w:p w14:paraId="093A8A91">
      <w:r>
        <w:rPr>
          <w:b/>
        </w:rPr>
        <w:t>Test Case 5 (Rule 20):</w:t>
      </w:r>
      <w:r>
        <w:br w:type="textWrapping"/>
      </w:r>
      <w:r>
        <w:t>Input: User Type = Educator, Course Type = Non-Technical, Enrollment Time = Early Bird, Previous Purchase = Returning</w:t>
      </w:r>
      <w:r>
        <w:rPr>
          <w:b/>
        </w:rPr>
        <w:br w:type="textWrapping"/>
      </w:r>
      <w:r>
        <w:rPr>
          <w:b/>
        </w:rPr>
        <w:t xml:space="preserve">Expected: </w:t>
      </w:r>
      <w:r>
        <w:t>30% discount</w:t>
      </w:r>
      <w:r>
        <w:rPr>
          <w:b/>
        </w:rPr>
        <w:br w:type="textWrapping"/>
      </w:r>
      <w:r>
        <w:rPr>
          <w:b/>
        </w:rPr>
        <w:t xml:space="preserve">Purpose: </w:t>
      </w:r>
      <w:r>
        <w:t>Test non-technical course discount for educators</w:t>
      </w:r>
    </w:p>
    <w:p w14:paraId="1216C766"/>
    <w:p w14:paraId="0E76F19F">
      <w:pPr>
        <w:pStyle w:val="4"/>
      </w:pPr>
      <w:r>
        <w:rPr>
          <w:color w:val="B22222"/>
        </w:rPr>
        <w:t>How Decision Table Testing Ensures Complete Coverage:</w:t>
      </w:r>
    </w:p>
    <w:p w14:paraId="544FDDC6">
      <w:pPr>
        <w:pStyle w:val="29"/>
      </w:pPr>
      <w:r>
        <w:rPr>
          <w:b/>
        </w:rPr>
        <w:t>Exhaustive Combination Testing:</w:t>
      </w:r>
      <w:r>
        <w:t xml:space="preserve"> The decision table systematically covers all possible combinations of conditions (3 × 2 × 3 × 2 = 36 combinations), ensuring no business rule is missed.</w:t>
      </w:r>
    </w:p>
    <w:p w14:paraId="79EE1B86">
      <w:pPr>
        <w:pStyle w:val="29"/>
      </w:pPr>
      <w:r>
        <w:rPr>
          <w:b/>
        </w:rPr>
        <w:t>Business Rule Validation:</w:t>
      </w:r>
      <w:r>
        <w:t xml:space="preserve"> Each column represents a specific business rule, making it easy to verify that each rule is implemented correctly.</w:t>
      </w:r>
    </w:p>
    <w:p w14:paraId="532D26D4">
      <w:pPr>
        <w:pStyle w:val="29"/>
      </w:pPr>
      <w:r>
        <w:rPr>
          <w:b/>
        </w:rPr>
        <w:t>Elimination of Redundancy:</w:t>
      </w:r>
      <w:r>
        <w:t xml:space="preserve"> By structuring all conditions and outcomes, we can identify and eliminate redundant test cases.</w:t>
      </w:r>
    </w:p>
    <w:p w14:paraId="48B5309B">
      <w:pPr>
        <w:pStyle w:val="29"/>
      </w:pPr>
      <w:r>
        <w:rPr>
          <w:b/>
        </w:rPr>
        <w:t>Consistency Checking:</w:t>
      </w:r>
      <w:r>
        <w:t xml:space="preserve"> The table format helps identify contradictory rules where similar conditions lead to different outcomes.</w:t>
      </w:r>
    </w:p>
    <w:p w14:paraId="3CFF8206">
      <w:pPr>
        <w:pStyle w:val="29"/>
      </w:pPr>
      <w:r>
        <w:rPr>
          <w:b/>
        </w:rPr>
        <w:t>Traceability:</w:t>
      </w:r>
      <w:r>
        <w:t xml:space="preserve"> Each test case is directly traceable to specific business rules, making it easy to demonstrate test coverage to stakeholders.</w:t>
      </w:r>
    </w:p>
    <w:p w14:paraId="0AE9A5D5">
      <w:r>
        <w:br w:type="page"/>
      </w:r>
    </w:p>
    <w:p w14:paraId="03D46D25">
      <w:pPr>
        <w:pStyle w:val="2"/>
      </w:pPr>
      <w:r>
        <w:rPr>
          <w:b/>
          <w:color w:val="006400"/>
        </w:rPr>
        <w:t>2. State Transition Testing</w:t>
      </w:r>
    </w:p>
    <w:p w14:paraId="5B103D0D">
      <w:pPr>
        <w:pStyle w:val="4"/>
      </w:pPr>
      <w:r>
        <w:t>Application: ATM Banking System</w:t>
      </w:r>
    </w:p>
    <w:p w14:paraId="7F895D2A">
      <w:pPr>
        <w:pStyle w:val="4"/>
      </w:pPr>
      <w:r>
        <w:rPr>
          <w:color w:val="B22222"/>
        </w:rPr>
        <w:t>States:</w:t>
      </w:r>
    </w:p>
    <w:p w14:paraId="64A38B63">
      <w:pPr>
        <w:pStyle w:val="23"/>
      </w:pPr>
      <w:r>
        <w:rPr>
          <w:b/>
        </w:rPr>
        <w:t>Idle State (S1)</w:t>
      </w:r>
      <w:r>
        <w:t>: ATM ready for card insertion</w:t>
      </w:r>
    </w:p>
    <w:p w14:paraId="66B7F2FD">
      <w:pPr>
        <w:pStyle w:val="23"/>
      </w:pPr>
      <w:r>
        <w:rPr>
          <w:b/>
        </w:rPr>
        <w:t>Card Inserted (S2)</w:t>
      </w:r>
      <w:r>
        <w:t>: Card validated, waiting for PIN</w:t>
      </w:r>
    </w:p>
    <w:p w14:paraId="5CDA279B">
      <w:pPr>
        <w:pStyle w:val="23"/>
      </w:pPr>
      <w:r>
        <w:rPr>
          <w:b/>
        </w:rPr>
        <w:t>PIN Entered (S3)</w:t>
      </w:r>
      <w:r>
        <w:t>: PIN verified, showing main menu</w:t>
      </w:r>
    </w:p>
    <w:p w14:paraId="7F56D6F7">
      <w:pPr>
        <w:pStyle w:val="23"/>
      </w:pPr>
      <w:r>
        <w:rPr>
          <w:b/>
        </w:rPr>
        <w:t>Balance Inquiry (S4)</w:t>
      </w:r>
      <w:r>
        <w:t>: Displaying account balance</w:t>
      </w:r>
    </w:p>
    <w:p w14:paraId="000DAF78">
      <w:pPr>
        <w:pStyle w:val="23"/>
      </w:pPr>
      <w:r>
        <w:rPr>
          <w:b/>
        </w:rPr>
        <w:t>Cash Withdrawal (S5)</w:t>
      </w:r>
      <w:r>
        <w:t>: Processing withdrawal request</w:t>
      </w:r>
    </w:p>
    <w:p w14:paraId="7145017D">
      <w:pPr>
        <w:pStyle w:val="23"/>
      </w:pPr>
      <w:r>
        <w:rPr>
          <w:b/>
        </w:rPr>
        <w:t>Transaction Complete (S6)</w:t>
      </w:r>
      <w:r>
        <w:t>: Transaction finalized, card returned</w:t>
      </w:r>
    </w:p>
    <w:p w14:paraId="36ABC97B">
      <w:pPr>
        <w:pStyle w:val="23"/>
      </w:pPr>
      <w:r>
        <w:rPr>
          <w:b/>
        </w:rPr>
        <w:t>Invalid PIN (S7)</w:t>
      </w:r>
      <w:r>
        <w:t>: PIN entry failed</w:t>
      </w:r>
    </w:p>
    <w:p w14:paraId="06C98242">
      <w:pPr>
        <w:pStyle w:val="23"/>
      </w:pPr>
      <w:r>
        <w:rPr>
          <w:b/>
        </w:rPr>
        <w:t>Card Retained (S8)</w:t>
      </w:r>
      <w:r>
        <w:t>: Card kept by machine due to security</w:t>
      </w:r>
    </w:p>
    <w:p w14:paraId="1A0FC3A0">
      <w:pPr>
        <w:pStyle w:val="23"/>
      </w:pPr>
      <w:r>
        <w:rPr>
          <w:b/>
        </w:rPr>
        <w:t>Out of Service (S9)</w:t>
      </w:r>
      <w:r>
        <w:t>: ATM temporarily unavailable</w:t>
      </w:r>
    </w:p>
    <w:p w14:paraId="30CAF1B9"/>
    <w:p w14:paraId="0DA1ED6C">
      <w:pPr>
        <w:pStyle w:val="4"/>
      </w:pPr>
      <w:r>
        <w:rPr>
          <w:color w:val="B22222"/>
        </w:rPr>
        <w:t>Transitions and Events: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C6F0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C0504D"/>
          </w:tcPr>
          <w:p w14:paraId="6BF9CFC5">
            <w:pPr>
              <w:spacing w:after="0" w:line="240" w:lineRule="auto"/>
            </w:pPr>
            <w:r>
              <w:rPr>
                <w:b/>
                <w:color w:val="FFFFFF"/>
              </w:rPr>
              <w:t>Current State</w:t>
            </w:r>
          </w:p>
        </w:tc>
        <w:tc>
          <w:tcPr>
            <w:tcW w:w="2880" w:type="dxa"/>
            <w:shd w:val="clear" w:color="auto" w:fill="C0504D"/>
          </w:tcPr>
          <w:p w14:paraId="2ECCA539">
            <w:pPr>
              <w:spacing w:after="0" w:line="240" w:lineRule="auto"/>
            </w:pPr>
            <w:r>
              <w:rPr>
                <w:b/>
                <w:color w:val="FFFFFF"/>
              </w:rPr>
              <w:t>Event</w:t>
            </w:r>
          </w:p>
        </w:tc>
        <w:tc>
          <w:tcPr>
            <w:tcW w:w="2880" w:type="dxa"/>
            <w:shd w:val="clear" w:color="auto" w:fill="C0504D"/>
          </w:tcPr>
          <w:p w14:paraId="023A62C1">
            <w:pPr>
              <w:spacing w:after="0" w:line="240" w:lineRule="auto"/>
            </w:pPr>
            <w:r>
              <w:rPr>
                <w:b/>
                <w:color w:val="FFFFFF"/>
              </w:rPr>
              <w:t>Next State</w:t>
            </w:r>
          </w:p>
        </w:tc>
      </w:tr>
      <w:tr w14:paraId="1F51B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245901F">
            <w:pPr>
              <w:spacing w:after="0" w:line="240" w:lineRule="auto"/>
            </w:pPr>
            <w:r>
              <w:t>S1: Idle</w:t>
            </w:r>
          </w:p>
        </w:tc>
        <w:tc>
          <w:tcPr>
            <w:tcW w:w="2880" w:type="dxa"/>
          </w:tcPr>
          <w:p w14:paraId="787EDFE7">
            <w:pPr>
              <w:spacing w:after="0" w:line="240" w:lineRule="auto"/>
            </w:pPr>
            <w:r>
              <w:t>E1: Insert Valid Card</w:t>
            </w:r>
          </w:p>
        </w:tc>
        <w:tc>
          <w:tcPr>
            <w:tcW w:w="2880" w:type="dxa"/>
          </w:tcPr>
          <w:p w14:paraId="59C5038A">
            <w:pPr>
              <w:spacing w:after="0" w:line="240" w:lineRule="auto"/>
            </w:pPr>
            <w:r>
              <w:t>S2</w:t>
            </w:r>
          </w:p>
        </w:tc>
      </w:tr>
      <w:tr w14:paraId="3DC58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5F11371">
            <w:pPr>
              <w:spacing w:after="0" w:line="240" w:lineRule="auto"/>
            </w:pPr>
            <w:r>
              <w:t>S1: Idle</w:t>
            </w:r>
          </w:p>
        </w:tc>
        <w:tc>
          <w:tcPr>
            <w:tcW w:w="2880" w:type="dxa"/>
          </w:tcPr>
          <w:p w14:paraId="0E15931B">
            <w:pPr>
              <w:spacing w:after="0" w:line="240" w:lineRule="auto"/>
            </w:pPr>
            <w:r>
              <w:t>E2: Insert Invalid Card</w:t>
            </w:r>
          </w:p>
        </w:tc>
        <w:tc>
          <w:tcPr>
            <w:tcW w:w="2880" w:type="dxa"/>
          </w:tcPr>
          <w:p w14:paraId="38B937DE">
            <w:pPr>
              <w:spacing w:after="0" w:line="240" w:lineRule="auto"/>
            </w:pPr>
            <w:r>
              <w:t>S9</w:t>
            </w:r>
          </w:p>
        </w:tc>
      </w:tr>
      <w:tr w14:paraId="684C1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413245E">
            <w:pPr>
              <w:spacing w:after="0" w:line="240" w:lineRule="auto"/>
            </w:pPr>
            <w:r>
              <w:t>S2: Card Inserted</w:t>
            </w:r>
          </w:p>
        </w:tc>
        <w:tc>
          <w:tcPr>
            <w:tcW w:w="2880" w:type="dxa"/>
          </w:tcPr>
          <w:p w14:paraId="33C4A80A">
            <w:pPr>
              <w:spacing w:after="0" w:line="240" w:lineRule="auto"/>
            </w:pPr>
            <w:r>
              <w:t>E3: Enter Correct PIN</w:t>
            </w:r>
          </w:p>
        </w:tc>
        <w:tc>
          <w:tcPr>
            <w:tcW w:w="2880" w:type="dxa"/>
          </w:tcPr>
          <w:p w14:paraId="011D3B5E">
            <w:pPr>
              <w:spacing w:after="0" w:line="240" w:lineRule="auto"/>
            </w:pPr>
            <w:r>
              <w:t>S3</w:t>
            </w:r>
          </w:p>
        </w:tc>
      </w:tr>
      <w:tr w14:paraId="08822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82CB10E">
            <w:pPr>
              <w:spacing w:after="0" w:line="240" w:lineRule="auto"/>
            </w:pPr>
            <w:r>
              <w:t>S2: Card Inserted</w:t>
            </w:r>
          </w:p>
        </w:tc>
        <w:tc>
          <w:tcPr>
            <w:tcW w:w="2880" w:type="dxa"/>
          </w:tcPr>
          <w:p w14:paraId="2521E73A">
            <w:pPr>
              <w:spacing w:after="0" w:line="240" w:lineRule="auto"/>
            </w:pPr>
            <w:r>
              <w:t>E4: Enter Wrong PIN (1st attempt)</w:t>
            </w:r>
          </w:p>
        </w:tc>
        <w:tc>
          <w:tcPr>
            <w:tcW w:w="2880" w:type="dxa"/>
          </w:tcPr>
          <w:p w14:paraId="25BE28AC">
            <w:pPr>
              <w:spacing w:after="0" w:line="240" w:lineRule="auto"/>
            </w:pPr>
            <w:r>
              <w:t>S7</w:t>
            </w:r>
          </w:p>
        </w:tc>
      </w:tr>
      <w:tr w14:paraId="39906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4C7FD7C">
            <w:pPr>
              <w:spacing w:after="0" w:line="240" w:lineRule="auto"/>
            </w:pPr>
            <w:r>
              <w:t>S2: Card Inserted</w:t>
            </w:r>
          </w:p>
        </w:tc>
        <w:tc>
          <w:tcPr>
            <w:tcW w:w="2880" w:type="dxa"/>
          </w:tcPr>
          <w:p w14:paraId="6F8B04BC">
            <w:pPr>
              <w:spacing w:after="0" w:line="240" w:lineRule="auto"/>
            </w:pPr>
            <w:r>
              <w:t>E5: Cancel Transaction</w:t>
            </w:r>
          </w:p>
        </w:tc>
        <w:tc>
          <w:tcPr>
            <w:tcW w:w="2880" w:type="dxa"/>
          </w:tcPr>
          <w:p w14:paraId="74C0DF3C">
            <w:pPr>
              <w:spacing w:after="0" w:line="240" w:lineRule="auto"/>
            </w:pPr>
            <w:r>
              <w:t>S6</w:t>
            </w:r>
          </w:p>
        </w:tc>
      </w:tr>
      <w:tr w14:paraId="3985F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3FEEE51">
            <w:pPr>
              <w:spacing w:after="0" w:line="240" w:lineRule="auto"/>
            </w:pPr>
            <w:r>
              <w:t>S3: PIN Entered</w:t>
            </w:r>
          </w:p>
        </w:tc>
        <w:tc>
          <w:tcPr>
            <w:tcW w:w="2880" w:type="dxa"/>
          </w:tcPr>
          <w:p w14:paraId="23B95406">
            <w:pPr>
              <w:spacing w:after="0" w:line="240" w:lineRule="auto"/>
            </w:pPr>
            <w:r>
              <w:t>E6: Select Balance Inquiry</w:t>
            </w:r>
          </w:p>
        </w:tc>
        <w:tc>
          <w:tcPr>
            <w:tcW w:w="2880" w:type="dxa"/>
          </w:tcPr>
          <w:p w14:paraId="6F86672F">
            <w:pPr>
              <w:spacing w:after="0" w:line="240" w:lineRule="auto"/>
            </w:pPr>
            <w:r>
              <w:t>S4</w:t>
            </w:r>
          </w:p>
        </w:tc>
      </w:tr>
      <w:tr w14:paraId="77788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3A18597">
            <w:pPr>
              <w:spacing w:after="0" w:line="240" w:lineRule="auto"/>
            </w:pPr>
            <w:r>
              <w:t>S3: PIN Entered</w:t>
            </w:r>
          </w:p>
        </w:tc>
        <w:tc>
          <w:tcPr>
            <w:tcW w:w="2880" w:type="dxa"/>
          </w:tcPr>
          <w:p w14:paraId="51C7DBC6">
            <w:pPr>
              <w:spacing w:after="0" w:line="240" w:lineRule="auto"/>
            </w:pPr>
            <w:r>
              <w:t>E7: Select Cash Withdrawal</w:t>
            </w:r>
          </w:p>
        </w:tc>
        <w:tc>
          <w:tcPr>
            <w:tcW w:w="2880" w:type="dxa"/>
          </w:tcPr>
          <w:p w14:paraId="2561B4BB">
            <w:pPr>
              <w:spacing w:after="0" w:line="240" w:lineRule="auto"/>
            </w:pPr>
            <w:r>
              <w:t>S5</w:t>
            </w:r>
          </w:p>
        </w:tc>
      </w:tr>
      <w:tr w14:paraId="3FE4D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35956BB">
            <w:pPr>
              <w:spacing w:after="0" w:line="240" w:lineRule="auto"/>
            </w:pPr>
            <w:r>
              <w:t>S3: PIN Entered</w:t>
            </w:r>
          </w:p>
        </w:tc>
        <w:tc>
          <w:tcPr>
            <w:tcW w:w="2880" w:type="dxa"/>
          </w:tcPr>
          <w:p w14:paraId="50FECBD9">
            <w:pPr>
              <w:spacing w:after="0" w:line="240" w:lineRule="auto"/>
            </w:pPr>
            <w:r>
              <w:t>E8: Select Cancel</w:t>
            </w:r>
          </w:p>
        </w:tc>
        <w:tc>
          <w:tcPr>
            <w:tcW w:w="2880" w:type="dxa"/>
          </w:tcPr>
          <w:p w14:paraId="57306A07">
            <w:pPr>
              <w:spacing w:after="0" w:line="240" w:lineRule="auto"/>
            </w:pPr>
            <w:r>
              <w:t>S6</w:t>
            </w:r>
          </w:p>
        </w:tc>
      </w:tr>
      <w:tr w14:paraId="1B2F2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637D0A3">
            <w:pPr>
              <w:spacing w:after="0" w:line="240" w:lineRule="auto"/>
            </w:pPr>
            <w:r>
              <w:t>S4: Balance Inquiry</w:t>
            </w:r>
          </w:p>
        </w:tc>
        <w:tc>
          <w:tcPr>
            <w:tcW w:w="2880" w:type="dxa"/>
          </w:tcPr>
          <w:p w14:paraId="7C8ABAEE">
            <w:pPr>
              <w:spacing w:after="0" w:line="240" w:lineRule="auto"/>
            </w:pPr>
            <w:r>
              <w:t>E9: Request Another Service</w:t>
            </w:r>
          </w:p>
        </w:tc>
        <w:tc>
          <w:tcPr>
            <w:tcW w:w="2880" w:type="dxa"/>
          </w:tcPr>
          <w:p w14:paraId="734AA6AE">
            <w:pPr>
              <w:spacing w:after="0" w:line="240" w:lineRule="auto"/>
            </w:pPr>
            <w:r>
              <w:t>S3</w:t>
            </w:r>
          </w:p>
        </w:tc>
      </w:tr>
      <w:tr w14:paraId="6D5B3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B8B337A">
            <w:pPr>
              <w:spacing w:after="0" w:line="240" w:lineRule="auto"/>
            </w:pPr>
            <w:r>
              <w:t>S4: Balance Inquiry</w:t>
            </w:r>
          </w:p>
        </w:tc>
        <w:tc>
          <w:tcPr>
            <w:tcW w:w="2880" w:type="dxa"/>
          </w:tcPr>
          <w:p w14:paraId="4ACB653F">
            <w:pPr>
              <w:spacing w:after="0" w:line="240" w:lineRule="auto"/>
            </w:pPr>
            <w:r>
              <w:t>E10: Finish Transaction</w:t>
            </w:r>
          </w:p>
        </w:tc>
        <w:tc>
          <w:tcPr>
            <w:tcW w:w="2880" w:type="dxa"/>
          </w:tcPr>
          <w:p w14:paraId="33B8D1BD">
            <w:pPr>
              <w:spacing w:after="0" w:line="240" w:lineRule="auto"/>
            </w:pPr>
            <w:r>
              <w:t>S6</w:t>
            </w:r>
          </w:p>
        </w:tc>
      </w:tr>
      <w:tr w14:paraId="623F6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2AC876E">
            <w:pPr>
              <w:spacing w:after="0" w:line="240" w:lineRule="auto"/>
            </w:pPr>
            <w:r>
              <w:t>S5: Cash Withdrawal</w:t>
            </w:r>
          </w:p>
        </w:tc>
        <w:tc>
          <w:tcPr>
            <w:tcW w:w="2880" w:type="dxa"/>
          </w:tcPr>
          <w:p w14:paraId="1BA2070C">
            <w:pPr>
              <w:spacing w:after="0" w:line="240" w:lineRule="auto"/>
            </w:pPr>
            <w:r>
              <w:t>E11: Sufficient Funds</w:t>
            </w:r>
          </w:p>
        </w:tc>
        <w:tc>
          <w:tcPr>
            <w:tcW w:w="2880" w:type="dxa"/>
          </w:tcPr>
          <w:p w14:paraId="64B0AD1B">
            <w:pPr>
              <w:spacing w:after="0" w:line="240" w:lineRule="auto"/>
            </w:pPr>
            <w:r>
              <w:t>S6</w:t>
            </w:r>
          </w:p>
        </w:tc>
      </w:tr>
      <w:tr w14:paraId="028CC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62EE4FF">
            <w:pPr>
              <w:spacing w:after="0" w:line="240" w:lineRule="auto"/>
            </w:pPr>
            <w:r>
              <w:t>S5: Cash Withdrawal</w:t>
            </w:r>
          </w:p>
        </w:tc>
        <w:tc>
          <w:tcPr>
            <w:tcW w:w="2880" w:type="dxa"/>
          </w:tcPr>
          <w:p w14:paraId="5EF2D025">
            <w:pPr>
              <w:spacing w:after="0" w:line="240" w:lineRule="auto"/>
            </w:pPr>
            <w:r>
              <w:t>E12: Insufficient Funds</w:t>
            </w:r>
          </w:p>
        </w:tc>
        <w:tc>
          <w:tcPr>
            <w:tcW w:w="2880" w:type="dxa"/>
          </w:tcPr>
          <w:p w14:paraId="5883175C">
            <w:pPr>
              <w:spacing w:after="0" w:line="240" w:lineRule="auto"/>
            </w:pPr>
            <w:r>
              <w:t>S3</w:t>
            </w:r>
          </w:p>
        </w:tc>
      </w:tr>
      <w:tr w14:paraId="46903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57C73E3">
            <w:pPr>
              <w:spacing w:after="0" w:line="240" w:lineRule="auto"/>
            </w:pPr>
            <w:r>
              <w:t>S5: Cash Withdrawal</w:t>
            </w:r>
          </w:p>
        </w:tc>
        <w:tc>
          <w:tcPr>
            <w:tcW w:w="2880" w:type="dxa"/>
          </w:tcPr>
          <w:p w14:paraId="6A74CF70">
            <w:pPr>
              <w:spacing w:after="0" w:line="240" w:lineRule="auto"/>
            </w:pPr>
            <w:r>
              <w:t>E13: Cancel Withdrawal</w:t>
            </w:r>
          </w:p>
        </w:tc>
        <w:tc>
          <w:tcPr>
            <w:tcW w:w="2880" w:type="dxa"/>
          </w:tcPr>
          <w:p w14:paraId="2D4E5661">
            <w:pPr>
              <w:spacing w:after="0" w:line="240" w:lineRule="auto"/>
            </w:pPr>
            <w:r>
              <w:t>S3</w:t>
            </w:r>
          </w:p>
        </w:tc>
      </w:tr>
      <w:tr w14:paraId="10D6B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14E607E">
            <w:pPr>
              <w:spacing w:after="0" w:line="240" w:lineRule="auto"/>
            </w:pPr>
            <w:r>
              <w:t>S6: Transaction Complete</w:t>
            </w:r>
          </w:p>
        </w:tc>
        <w:tc>
          <w:tcPr>
            <w:tcW w:w="2880" w:type="dxa"/>
          </w:tcPr>
          <w:p w14:paraId="548D919B">
            <w:pPr>
              <w:spacing w:after="0" w:line="240" w:lineRule="auto"/>
            </w:pPr>
            <w:r>
              <w:t>E14: Take Card</w:t>
            </w:r>
          </w:p>
        </w:tc>
        <w:tc>
          <w:tcPr>
            <w:tcW w:w="2880" w:type="dxa"/>
          </w:tcPr>
          <w:p w14:paraId="0BE0248F">
            <w:pPr>
              <w:spacing w:after="0" w:line="240" w:lineRule="auto"/>
            </w:pPr>
            <w:r>
              <w:t>S1</w:t>
            </w:r>
          </w:p>
        </w:tc>
      </w:tr>
      <w:tr w14:paraId="2137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63D7A92">
            <w:pPr>
              <w:spacing w:after="0" w:line="240" w:lineRule="auto"/>
            </w:pPr>
            <w:r>
              <w:t>S6: Transaction Complete</w:t>
            </w:r>
          </w:p>
        </w:tc>
        <w:tc>
          <w:tcPr>
            <w:tcW w:w="2880" w:type="dxa"/>
          </w:tcPr>
          <w:p w14:paraId="726D15DC">
            <w:pPr>
              <w:spacing w:after="0" w:line="240" w:lineRule="auto"/>
            </w:pPr>
            <w:r>
              <w:t>E15: Timeout (card not taken)</w:t>
            </w:r>
          </w:p>
        </w:tc>
        <w:tc>
          <w:tcPr>
            <w:tcW w:w="2880" w:type="dxa"/>
          </w:tcPr>
          <w:p w14:paraId="3929FE9F">
            <w:pPr>
              <w:spacing w:after="0" w:line="240" w:lineRule="auto"/>
            </w:pPr>
            <w:r>
              <w:t>S8</w:t>
            </w:r>
          </w:p>
        </w:tc>
      </w:tr>
      <w:tr w14:paraId="4A8DD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7DE392D">
            <w:pPr>
              <w:spacing w:after="0" w:line="240" w:lineRule="auto"/>
            </w:pPr>
            <w:r>
              <w:t>S7: Invalid PIN</w:t>
            </w:r>
          </w:p>
        </w:tc>
        <w:tc>
          <w:tcPr>
            <w:tcW w:w="2880" w:type="dxa"/>
          </w:tcPr>
          <w:p w14:paraId="24142819">
            <w:pPr>
              <w:spacing w:after="0" w:line="240" w:lineRule="auto"/>
            </w:pPr>
            <w:r>
              <w:t>E16: Enter Correct PIN (2nd attempt)</w:t>
            </w:r>
          </w:p>
        </w:tc>
        <w:tc>
          <w:tcPr>
            <w:tcW w:w="2880" w:type="dxa"/>
          </w:tcPr>
          <w:p w14:paraId="467B946B">
            <w:pPr>
              <w:spacing w:after="0" w:line="240" w:lineRule="auto"/>
            </w:pPr>
            <w:r>
              <w:t>S3</w:t>
            </w:r>
          </w:p>
        </w:tc>
      </w:tr>
      <w:tr w14:paraId="0CF35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4EB5445">
            <w:pPr>
              <w:spacing w:after="0" w:line="240" w:lineRule="auto"/>
            </w:pPr>
            <w:r>
              <w:t>S7: Invalid PIN</w:t>
            </w:r>
          </w:p>
        </w:tc>
        <w:tc>
          <w:tcPr>
            <w:tcW w:w="2880" w:type="dxa"/>
          </w:tcPr>
          <w:p w14:paraId="75E3FF02">
            <w:pPr>
              <w:spacing w:after="0" w:line="240" w:lineRule="auto"/>
            </w:pPr>
            <w:r>
              <w:t>E17: Enter Wrong PIN (2nd attempt)</w:t>
            </w:r>
          </w:p>
        </w:tc>
        <w:tc>
          <w:tcPr>
            <w:tcW w:w="2880" w:type="dxa"/>
          </w:tcPr>
          <w:p w14:paraId="28150410">
            <w:pPr>
              <w:spacing w:after="0" w:line="240" w:lineRule="auto"/>
            </w:pPr>
            <w:r>
              <w:t>S7</w:t>
            </w:r>
          </w:p>
        </w:tc>
      </w:tr>
      <w:tr w14:paraId="3B3E2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E6EB0FA">
            <w:pPr>
              <w:spacing w:after="0" w:line="240" w:lineRule="auto"/>
            </w:pPr>
            <w:r>
              <w:t>S7: Invalid PIN</w:t>
            </w:r>
          </w:p>
        </w:tc>
        <w:tc>
          <w:tcPr>
            <w:tcW w:w="2880" w:type="dxa"/>
          </w:tcPr>
          <w:p w14:paraId="65A45F62">
            <w:pPr>
              <w:spacing w:after="0" w:line="240" w:lineRule="auto"/>
            </w:pPr>
            <w:r>
              <w:t>E18: Enter Wrong PIN (3rd attempt)</w:t>
            </w:r>
          </w:p>
        </w:tc>
        <w:tc>
          <w:tcPr>
            <w:tcW w:w="2880" w:type="dxa"/>
          </w:tcPr>
          <w:p w14:paraId="7D585740">
            <w:pPr>
              <w:spacing w:after="0" w:line="240" w:lineRule="auto"/>
            </w:pPr>
            <w:r>
              <w:t>S8</w:t>
            </w:r>
          </w:p>
        </w:tc>
      </w:tr>
      <w:tr w14:paraId="385D6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AAB342C">
            <w:pPr>
              <w:spacing w:after="0" w:line="240" w:lineRule="auto"/>
            </w:pPr>
            <w:r>
              <w:t>S7: Invalid PIN</w:t>
            </w:r>
          </w:p>
        </w:tc>
        <w:tc>
          <w:tcPr>
            <w:tcW w:w="2880" w:type="dxa"/>
          </w:tcPr>
          <w:p w14:paraId="7B124B4A">
            <w:pPr>
              <w:spacing w:after="0" w:line="240" w:lineRule="auto"/>
            </w:pPr>
            <w:r>
              <w:t>E19: Cancel</w:t>
            </w:r>
          </w:p>
        </w:tc>
        <w:tc>
          <w:tcPr>
            <w:tcW w:w="2880" w:type="dxa"/>
          </w:tcPr>
          <w:p w14:paraId="29D54F3D">
            <w:pPr>
              <w:spacing w:after="0" w:line="240" w:lineRule="auto"/>
            </w:pPr>
            <w:r>
              <w:t>S6</w:t>
            </w:r>
          </w:p>
        </w:tc>
      </w:tr>
      <w:tr w14:paraId="38177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309EE15">
            <w:pPr>
              <w:spacing w:after="0" w:line="240" w:lineRule="auto"/>
            </w:pPr>
            <w:r>
              <w:t>S8: Card Retained</w:t>
            </w:r>
          </w:p>
        </w:tc>
        <w:tc>
          <w:tcPr>
            <w:tcW w:w="2880" w:type="dxa"/>
          </w:tcPr>
          <w:p w14:paraId="2037E43E">
            <w:pPr>
              <w:spacing w:after="0" w:line="240" w:lineRule="auto"/>
            </w:pPr>
            <w:r>
              <w:t>E20: System Reset</w:t>
            </w:r>
          </w:p>
        </w:tc>
        <w:tc>
          <w:tcPr>
            <w:tcW w:w="2880" w:type="dxa"/>
          </w:tcPr>
          <w:p w14:paraId="0E5F8659">
            <w:pPr>
              <w:spacing w:after="0" w:line="240" w:lineRule="auto"/>
            </w:pPr>
            <w:r>
              <w:t>S1</w:t>
            </w:r>
          </w:p>
        </w:tc>
      </w:tr>
      <w:tr w14:paraId="400AA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3B973D7">
            <w:pPr>
              <w:spacing w:after="0" w:line="240" w:lineRule="auto"/>
            </w:pPr>
            <w:r>
              <w:t>S9: Out of Service</w:t>
            </w:r>
          </w:p>
        </w:tc>
        <w:tc>
          <w:tcPr>
            <w:tcW w:w="2880" w:type="dxa"/>
          </w:tcPr>
          <w:p w14:paraId="678A6B95">
            <w:pPr>
              <w:spacing w:after="0" w:line="240" w:lineRule="auto"/>
            </w:pPr>
            <w:r>
              <w:t>E21: System Recovery</w:t>
            </w:r>
          </w:p>
        </w:tc>
        <w:tc>
          <w:tcPr>
            <w:tcW w:w="2880" w:type="dxa"/>
          </w:tcPr>
          <w:p w14:paraId="58619EDB">
            <w:pPr>
              <w:spacing w:after="0" w:line="240" w:lineRule="auto"/>
            </w:pPr>
            <w:r>
              <w:t>S1</w:t>
            </w:r>
          </w:p>
        </w:tc>
      </w:tr>
    </w:tbl>
    <w:p w14:paraId="09DA4AF4"/>
    <w:p w14:paraId="34A1EAAC">
      <w:pPr>
        <w:pStyle w:val="4"/>
      </w:pPr>
      <w:r>
        <w:rPr>
          <w:color w:val="B22222"/>
        </w:rPr>
        <w:t>State Transition Diagram Representation:</w:t>
      </w:r>
    </w:p>
    <w:p w14:paraId="140EF636">
      <w:r>
        <w:t>S1 → E1 → S2 → E3 → S3 → E6 → S4 → E10 → S6 → E14 → S1</w:t>
      </w:r>
    </w:p>
    <w:p w14:paraId="286C8A44">
      <w:r>
        <w:t>S1 → E2 → S9 → E21 → S1</w:t>
      </w:r>
    </w:p>
    <w:p w14:paraId="1FDBACAD">
      <w:r>
        <w:t>S2 → E4 → S7 → E16 → S3</w:t>
      </w:r>
    </w:p>
    <w:p w14:paraId="5A3D14F4">
      <w:r>
        <w:t>S2 → E5 → S6</w:t>
      </w:r>
    </w:p>
    <w:p w14:paraId="3F84399F">
      <w:r>
        <w:t>S3 → E7 → S5 → E11 → S6</w:t>
      </w:r>
    </w:p>
    <w:p w14:paraId="11027426">
      <w:r>
        <w:t>S3 → E8 → S6</w:t>
      </w:r>
    </w:p>
    <w:p w14:paraId="71D8F08E">
      <w:r>
        <w:t>S5 → E12 → S3</w:t>
      </w:r>
    </w:p>
    <w:p w14:paraId="33A412F6">
      <w:r>
        <w:t>S5 → E13 → S3</w:t>
      </w:r>
    </w:p>
    <w:p w14:paraId="0D02FA79">
      <w:r>
        <w:t>S6 → E15 → S8 → E20 → S1</w:t>
      </w:r>
    </w:p>
    <w:p w14:paraId="384FCF8C">
      <w:r>
        <w:t>S7 → E17 → S7</w:t>
      </w:r>
    </w:p>
    <w:p w14:paraId="44961468">
      <w:r>
        <w:t>S7 → E18 → S8</w:t>
      </w:r>
    </w:p>
    <w:p w14:paraId="2017F2F7">
      <w:r>
        <w:t>S7 → E19 → S6</w:t>
      </w:r>
    </w:p>
    <w:p w14:paraId="5108B653"/>
    <w:p w14:paraId="79F2ED40">
      <w:pPr>
        <w:pStyle w:val="4"/>
      </w:pPr>
      <w:r>
        <w:rPr>
          <w:color w:val="B22222"/>
        </w:rPr>
        <w:t>Test Scenarios:</w:t>
      </w:r>
    </w:p>
    <w:p w14:paraId="15DEE68C">
      <w:pPr>
        <w:pStyle w:val="5"/>
      </w:pPr>
      <w:r>
        <w:rPr>
          <w:color w:val="00008B"/>
        </w:rPr>
        <w:t>Valid Transition Scenarios:</w:t>
      </w:r>
    </w:p>
    <w:p w14:paraId="7243F6B2">
      <w:r>
        <w:rPr>
          <w:b/>
        </w:rPr>
        <w:t>1. Happy Path - Successful Withdrawal:</w:t>
      </w:r>
      <w:r>
        <w:br w:type="textWrapping"/>
      </w:r>
      <w:r>
        <w:t>Path: S1 → E1 → S2 → E3 → S3 → E7 → S5 → E11 → S6 → E14 → S1</w:t>
      </w:r>
      <w:r>
        <w:br w:type="textWrapping"/>
      </w:r>
      <w:r>
        <w:t>Test: Insert valid card → Enter correct PIN → Select withdrawal → Sufficient funds → Complete → Take card</w:t>
      </w:r>
    </w:p>
    <w:p w14:paraId="7722940D"/>
    <w:p w14:paraId="516F5D2E">
      <w:r>
        <w:rPr>
          <w:b/>
        </w:rPr>
        <w:t>2. Balance Inquiry:</w:t>
      </w:r>
      <w:r>
        <w:br w:type="textWrapping"/>
      </w:r>
      <w:r>
        <w:t>Path: S1 → E1 → S2 → E3 → S3 → E6 → S4 → E9 → S3 → E8 → S6 → E14 → S1</w:t>
      </w:r>
      <w:r>
        <w:br w:type="textWrapping"/>
      </w:r>
      <w:r>
        <w:t>Test: Check balance → Return to menu → Cancel transaction</w:t>
      </w:r>
    </w:p>
    <w:p w14:paraId="0B761EE9"/>
    <w:p w14:paraId="21CCE920">
      <w:r>
        <w:rPr>
          <w:b/>
        </w:rPr>
        <w:t>3. PIN Recovery:</w:t>
      </w:r>
      <w:r>
        <w:br w:type="textWrapping"/>
      </w:r>
      <w:r>
        <w:t>Path: S1 → E1 → S2 → E4 → S7 → E16 → S3 → E8 → S6 → E14 → S1</w:t>
      </w:r>
      <w:r>
        <w:br w:type="textWrapping"/>
      </w:r>
      <w:r>
        <w:t>Test: Wrong PIN first attempt → Correct PIN second attempt → Cancel</w:t>
      </w:r>
    </w:p>
    <w:p w14:paraId="18E958AF"/>
    <w:p w14:paraId="3623A8EF">
      <w:pPr>
        <w:pStyle w:val="5"/>
      </w:pPr>
      <w:r>
        <w:rPr>
          <w:color w:val="00008B"/>
        </w:rPr>
        <w:t>Invalid Transition Scenarios:</w:t>
      </w:r>
    </w:p>
    <w:p w14:paraId="7F5D7D67">
      <w:r>
        <w:rPr>
          <w:b/>
        </w:rPr>
        <w:t>1. Card Security - Multiple PIN Failures:</w:t>
      </w:r>
      <w:r>
        <w:br w:type="textWrapping"/>
      </w:r>
      <w:r>
        <w:t>Path: S1 → E1 → S2 → E4 → S7 → E17 → S7 → E18 → S8</w:t>
      </w:r>
      <w:r>
        <w:br w:type="textWrapping"/>
      </w:r>
      <w:r>
        <w:t>Test: Three wrong PIN attempts → Card retained</w:t>
      </w:r>
    </w:p>
    <w:p w14:paraId="664E9843"/>
    <w:p w14:paraId="7B8C49A4">
      <w:r>
        <w:rPr>
          <w:b/>
        </w:rPr>
        <w:t>2. Timeout Scenario:</w:t>
      </w:r>
      <w:r>
        <w:br w:type="textWrapping"/>
      </w:r>
      <w:r>
        <w:t>Path: S1 → E1 → S2 → E3 → S3 → E8 → S6 → [Wait timeout] → S8</w:t>
      </w:r>
      <w:r>
        <w:br w:type="textWrapping"/>
      </w:r>
      <w:r>
        <w:t>Test: Complete transaction but don't take card → Card retained</w:t>
      </w:r>
    </w:p>
    <w:p w14:paraId="2BE6B4BB"/>
    <w:p w14:paraId="6F5634EF">
      <w:r>
        <w:rPr>
          <w:b/>
        </w:rPr>
        <w:t>3. Invalid Card Insertion:</w:t>
      </w:r>
      <w:r>
        <w:br w:type="textWrapping"/>
      </w:r>
      <w:r>
        <w:t>Path: S1 → E2 → S9</w:t>
      </w:r>
      <w:r>
        <w:br w:type="textWrapping"/>
      </w:r>
      <w:r>
        <w:t>Test: Insert damaged/invalid card → System out of service</w:t>
      </w:r>
    </w:p>
    <w:p w14:paraId="561C483A"/>
    <w:p w14:paraId="3B80124E">
      <w:r>
        <w:rPr>
          <w:b/>
        </w:rPr>
        <w:t>4. Insufficient Funds:</w:t>
      </w:r>
      <w:r>
        <w:br w:type="textWrapping"/>
      </w:r>
      <w:r>
        <w:t>Path: S1 → E1 → S2 → E3 → S3 → E7 → S5 → E12 → S3 → E8 → S6 → E14 → S1</w:t>
      </w:r>
      <w:r>
        <w:br w:type="textWrapping"/>
      </w:r>
      <w:r>
        <w:t>Test: Attempt withdrawal with insufficient funds → Return to menu → Cancel</w:t>
      </w:r>
    </w:p>
    <w:p w14:paraId="46F2EBC8"/>
    <w:p w14:paraId="00BB041A">
      <w:pPr>
        <w:pStyle w:val="4"/>
      </w:pPr>
      <w:r>
        <w:rPr>
          <w:color w:val="B22222"/>
        </w:rPr>
        <w:t>How State Transition Testing Helps Uncover Errors:</w:t>
      </w:r>
    </w:p>
    <w:p w14:paraId="05FF126C">
      <w:pPr>
        <w:pStyle w:val="29"/>
      </w:pPr>
      <w:r>
        <w:rPr>
          <w:b/>
        </w:rPr>
        <w:t>Invalid State Detection:</w:t>
      </w:r>
      <w:r>
        <w:t xml:space="preserve"> Tests reveal if the system enters undefined or illegal states (e.g., allowing withdrawal without PIN verification).</w:t>
      </w:r>
    </w:p>
    <w:p w14:paraId="6362D960">
      <w:pPr>
        <w:pStyle w:val="29"/>
      </w:pPr>
      <w:r>
        <w:rPr>
          <w:b/>
        </w:rPr>
        <w:t>Transition Errors:</w:t>
      </w:r>
      <w:r>
        <w:t xml:space="preserve"> Identifies incorrect state changes (e.g., moving from S7 to S1 instead of S8 after three PIN failures).</w:t>
      </w:r>
    </w:p>
    <w:p w14:paraId="282F9DFB">
      <w:pPr>
        <w:pStyle w:val="29"/>
      </w:pPr>
      <w:r>
        <w:rPr>
          <w:b/>
        </w:rPr>
        <w:t>Event Handling Issues:</w:t>
      </w:r>
      <w:r>
        <w:t xml:space="preserve"> Uncovers problems with event processing (e.g., system not responding to timeout events).</w:t>
      </w:r>
    </w:p>
    <w:p w14:paraId="3900DABC">
      <w:pPr>
        <w:pStyle w:val="29"/>
      </w:pPr>
      <w:r>
        <w:rPr>
          <w:b/>
        </w:rPr>
        <w:t>Concurrency Problems:</w:t>
      </w:r>
      <w:r>
        <w:t xml:space="preserve"> Helps identify race conditions when multiple events occur simultaneously.</w:t>
      </w:r>
    </w:p>
    <w:p w14:paraId="126AE9F6">
      <w:pPr>
        <w:pStyle w:val="29"/>
      </w:pPr>
      <w:r>
        <w:rPr>
          <w:b/>
        </w:rPr>
        <w:t>Memory Issues:</w:t>
      </w:r>
      <w:r>
        <w:t xml:space="preserve"> Detects problems with state persistence (e.g., system 'forgetting' it has a card inserted).</w:t>
      </w:r>
    </w:p>
    <w:p w14:paraId="7A2BD215">
      <w:pPr>
        <w:pStyle w:val="29"/>
      </w:pPr>
      <w:r>
        <w:rPr>
          <w:b/>
        </w:rPr>
        <w:t>Boundary Condition Testing:</w:t>
      </w:r>
      <w:r>
        <w:t xml:space="preserve"> Specifically tests edge cases like maximum failed attempts, timeouts, and recovery scenarios.</w:t>
      </w:r>
    </w:p>
    <w:p w14:paraId="38A7A81C">
      <w:pPr>
        <w:pStyle w:val="29"/>
      </w:pPr>
      <w:r>
        <w:rPr>
          <w:b/>
        </w:rPr>
        <w:t>Recovery Testing:</w:t>
      </w:r>
      <w:r>
        <w:t xml:space="preserve"> Validates that the system can recover correctly from error states to normal operation.</w:t>
      </w:r>
    </w:p>
    <w:p w14:paraId="05998C25">
      <w:pPr>
        <w:pStyle w:val="29"/>
      </w:pPr>
      <w:r>
        <w:rPr>
          <w:b/>
        </w:rPr>
        <w:t>Sequence Dependency:</w:t>
      </w:r>
      <w:r>
        <w:t xml:space="preserve"> Identifies issues where the order of operations affects system behavior.</w:t>
      </w:r>
    </w:p>
    <w:p w14:paraId="183D5BE4"/>
    <w:p w14:paraId="6F115743">
      <w:r>
        <w:rPr>
          <w:b/>
        </w:rPr>
        <w:t xml:space="preserve">Conclusion: </w:t>
      </w:r>
      <w:r>
        <w:t>This approach is particularly effective for systems like ATMs where security, reliability, and correct sequencing of operations are critical. It ensures that all possible user interactions are tested, including both normal flows and exceptional cases that might otherwise be overlooked.</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Black">
    <w:panose1 w:val="020B0A02040204020203"/>
    <w:charset w:val="00"/>
    <w:family w:val="auto"/>
    <w:pitch w:val="default"/>
    <w:sig w:usb0="E00002FF" w:usb1="4000E47F" w:usb2="00000021"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attachedTemplate r:id="rId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053F21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Kingsoft\WPS%20Office\12.2.0.23196\office6\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Design"/>
      <sectRole val="1"/>
    </customSectPr>
  </customSectProps>
  <customShpExts>
    <customShpInfo spid="_x0000_s1026"/>
    <customShpInfo spid="_x0000_s1028"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1363</Words>
  <Characters>6936</Characters>
  <Lines>0</Lines>
  <Paragraphs>0</Paragraphs>
  <TotalTime>0</TotalTime>
  <ScaleCrop>false</ScaleCrop>
  <LinksUpToDate>false</LinksUpToDate>
  <CharactersWithSpaces>7909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 Sheraz</cp:lastModifiedBy>
  <dcterms:modified xsi:type="dcterms:W3CDTF">2026-01-12T12:53:43Z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7AAAC98581FF43639EABBDF035BCCD09_12</vt:lpwstr>
  </property>
</Properties>
</file>